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9538" w14:textId="7898F8E7" w:rsidR="000F1894" w:rsidRPr="000F1894" w:rsidRDefault="000F1894" w:rsidP="000F1894">
      <w:pPr>
        <w:rPr>
          <w:b/>
          <w:bCs/>
          <w:sz w:val="40"/>
          <w:szCs w:val="40"/>
          <w:lang w:val="en-IN"/>
        </w:rPr>
      </w:pPr>
      <w:r>
        <w:rPr>
          <w:b/>
          <w:bCs/>
          <w:lang w:val="en-IN"/>
        </w:rPr>
        <w:t xml:space="preserve">                                              </w:t>
      </w:r>
      <w:r w:rsidRPr="000F1894">
        <w:rPr>
          <w:b/>
          <w:bCs/>
          <w:sz w:val="40"/>
          <w:szCs w:val="40"/>
          <w:lang w:val="en-IN"/>
        </w:rPr>
        <w:t>FUNCTIONAL DOCUMENT</w:t>
      </w:r>
    </w:p>
    <w:p w14:paraId="3B886E8B" w14:textId="6D50C78A" w:rsidR="000F1894" w:rsidRPr="000F1894" w:rsidRDefault="000F1894" w:rsidP="000F1894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</w:t>
      </w:r>
      <w:r w:rsidRPr="000F1894">
        <w:rPr>
          <w:b/>
          <w:bCs/>
          <w:sz w:val="32"/>
          <w:szCs w:val="32"/>
          <w:lang w:val="en-IN"/>
        </w:rPr>
        <w:t xml:space="preserve">Predictive Modelling of Fitness Goal Achievement Using </w:t>
      </w:r>
      <w:r>
        <w:rPr>
          <w:b/>
          <w:bCs/>
          <w:sz w:val="32"/>
          <w:szCs w:val="32"/>
          <w:lang w:val="en-IN"/>
        </w:rPr>
        <w:t xml:space="preserve">                  </w:t>
      </w:r>
      <w:r w:rsidRPr="000F1894">
        <w:rPr>
          <w:b/>
          <w:bCs/>
          <w:sz w:val="32"/>
          <w:szCs w:val="32"/>
          <w:lang w:val="en-IN"/>
        </w:rPr>
        <w:t>Machine Learning and Real-Life User Training Data</w:t>
      </w:r>
    </w:p>
    <w:p w14:paraId="7C05A53B" w14:textId="77777777" w:rsidR="000F1894" w:rsidRPr="000F1894" w:rsidRDefault="000F1894" w:rsidP="000F1894">
      <w:pPr>
        <w:rPr>
          <w:b/>
          <w:bCs/>
          <w:sz w:val="28"/>
          <w:szCs w:val="28"/>
          <w:lang w:val="en-IN"/>
        </w:rPr>
      </w:pPr>
      <w:r w:rsidRPr="000F1894">
        <w:rPr>
          <w:b/>
          <w:bCs/>
          <w:sz w:val="28"/>
          <w:szCs w:val="28"/>
          <w:lang w:val="en-IN"/>
        </w:rPr>
        <w:t>1. Introduction</w:t>
      </w:r>
    </w:p>
    <w:p w14:paraId="7FA0C75C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 xml:space="preserve">This project focuses on the development of an intelligent system that predicts </w:t>
      </w:r>
      <w:r w:rsidRPr="000F1894">
        <w:rPr>
          <w:b/>
          <w:bCs/>
          <w:lang w:val="en-IN"/>
        </w:rPr>
        <w:t>personalized workout exercises and nutrition plans</w:t>
      </w:r>
      <w:r w:rsidRPr="000F1894">
        <w:rPr>
          <w:lang w:val="en-IN"/>
        </w:rPr>
        <w:t xml:space="preserve"> using machine learning techniques and real-life user training data.</w:t>
      </w:r>
    </w:p>
    <w:p w14:paraId="560D093C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 xml:space="preserve">The system </w:t>
      </w:r>
      <w:proofErr w:type="spellStart"/>
      <w:r w:rsidRPr="000F1894">
        <w:rPr>
          <w:lang w:val="en-IN"/>
        </w:rPr>
        <w:t>analyzes</w:t>
      </w:r>
      <w:proofErr w:type="spellEnd"/>
      <w:r w:rsidRPr="000F1894">
        <w:rPr>
          <w:lang w:val="en-IN"/>
        </w:rPr>
        <w:t xml:space="preserve"> user attributes such as age, gender, body metrics, activity level, and fitness goals to generate personalized fitness recommendations.</w:t>
      </w:r>
    </w:p>
    <w:p w14:paraId="4D282387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The functional document defines the system objectives, user interactions, system processes, modules, and key features. It acts as a blueprint for system implementation, evaluation, and improvement during the academic project lifecycle.</w:t>
      </w:r>
    </w:p>
    <w:p w14:paraId="17E7DEFE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For Review 2, the document includes enhanced module descriptions, system features, expanded user stories, and an authorization matrix defining system roles and permissions.</w:t>
      </w:r>
    </w:p>
    <w:p w14:paraId="35626DCC" w14:textId="5A8AF106" w:rsidR="000F1894" w:rsidRPr="000F1894" w:rsidRDefault="000F1894" w:rsidP="000F1894">
      <w:pPr>
        <w:rPr>
          <w:lang w:val="en-IN"/>
        </w:rPr>
      </w:pPr>
    </w:p>
    <w:p w14:paraId="1C1AF571" w14:textId="77777777" w:rsidR="000F1894" w:rsidRPr="000F1894" w:rsidRDefault="000F1894" w:rsidP="000F1894">
      <w:pPr>
        <w:rPr>
          <w:b/>
          <w:bCs/>
          <w:sz w:val="28"/>
          <w:szCs w:val="28"/>
          <w:lang w:val="en-IN"/>
        </w:rPr>
      </w:pPr>
      <w:r w:rsidRPr="000F1894">
        <w:rPr>
          <w:b/>
          <w:bCs/>
          <w:sz w:val="28"/>
          <w:szCs w:val="28"/>
          <w:lang w:val="en-IN"/>
        </w:rPr>
        <w:t>2. Product Goal</w:t>
      </w:r>
    </w:p>
    <w:p w14:paraId="5146AAB8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 xml:space="preserve">The primary goal of the project is to develop an intelligent and scalable system capable of generating </w:t>
      </w:r>
      <w:r w:rsidRPr="000F1894">
        <w:rPr>
          <w:b/>
          <w:bCs/>
          <w:lang w:val="en-IN"/>
        </w:rPr>
        <w:t>personalized workout and nutrition recommendations</w:t>
      </w:r>
      <w:r w:rsidRPr="000F1894">
        <w:rPr>
          <w:lang w:val="en-IN"/>
        </w:rPr>
        <w:t>.</w:t>
      </w:r>
    </w:p>
    <w:p w14:paraId="1F10374D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Key goals include:</w:t>
      </w:r>
    </w:p>
    <w:p w14:paraId="4C265260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Provide personalized workout and nutrition recommendations using machine learning models.</w:t>
      </w:r>
      <w:r w:rsidRPr="000F1894">
        <w:rPr>
          <w:lang w:val="en-IN"/>
        </w:rPr>
        <w:br/>
        <w:t>• Utilize structured fitness datasets to predict suitable fitness plans.</w:t>
      </w:r>
      <w:r w:rsidRPr="000F1894">
        <w:rPr>
          <w:lang w:val="en-IN"/>
        </w:rPr>
        <w:br/>
        <w:t>• Deliver an easy-to-use web-based interface for user interaction.</w:t>
      </w:r>
      <w:r w:rsidRPr="000F1894">
        <w:rPr>
          <w:lang w:val="en-IN"/>
        </w:rPr>
        <w:br/>
        <w:t>• Ensure accurate and interpretable predictions using explainable AI techniques.</w:t>
      </w:r>
      <w:r w:rsidRPr="000F1894">
        <w:rPr>
          <w:lang w:val="en-IN"/>
        </w:rPr>
        <w:br/>
        <w:t>• Enable real-time access through a Flask-based web application.</w:t>
      </w:r>
      <w:r w:rsidRPr="000F1894">
        <w:rPr>
          <w:lang w:val="en-IN"/>
        </w:rPr>
        <w:br/>
        <w:t>• Design a modular architecture for future extensions such as health analytics and wearable integration.</w:t>
      </w:r>
    </w:p>
    <w:p w14:paraId="7532F8B3" w14:textId="11ADFB36" w:rsidR="000F1894" w:rsidRPr="000F1894" w:rsidRDefault="000F1894" w:rsidP="000F1894">
      <w:pPr>
        <w:rPr>
          <w:lang w:val="en-IN"/>
        </w:rPr>
      </w:pPr>
    </w:p>
    <w:p w14:paraId="101EBCA8" w14:textId="77777777" w:rsidR="000F1894" w:rsidRDefault="000F1894" w:rsidP="000F1894">
      <w:pPr>
        <w:rPr>
          <w:b/>
          <w:bCs/>
          <w:lang w:val="en-IN"/>
        </w:rPr>
      </w:pPr>
    </w:p>
    <w:p w14:paraId="32559CD1" w14:textId="77777777" w:rsidR="000F1894" w:rsidRDefault="000F1894" w:rsidP="000F1894">
      <w:pPr>
        <w:rPr>
          <w:b/>
          <w:bCs/>
          <w:lang w:val="en-IN"/>
        </w:rPr>
      </w:pPr>
    </w:p>
    <w:p w14:paraId="23496AEA" w14:textId="77777777" w:rsidR="000F1894" w:rsidRDefault="000F1894" w:rsidP="000F1894">
      <w:pPr>
        <w:rPr>
          <w:b/>
          <w:bCs/>
          <w:lang w:val="en-IN"/>
        </w:rPr>
      </w:pPr>
    </w:p>
    <w:p w14:paraId="3F7BE456" w14:textId="196DC5C9" w:rsidR="000F1894" w:rsidRPr="000F1894" w:rsidRDefault="000F1894" w:rsidP="000F1894">
      <w:pPr>
        <w:rPr>
          <w:b/>
          <w:bCs/>
          <w:sz w:val="28"/>
          <w:szCs w:val="28"/>
          <w:lang w:val="en-IN"/>
        </w:rPr>
      </w:pPr>
      <w:r w:rsidRPr="000F1894">
        <w:rPr>
          <w:b/>
          <w:bCs/>
          <w:sz w:val="28"/>
          <w:szCs w:val="28"/>
          <w:lang w:val="en-IN"/>
        </w:rPr>
        <w:lastRenderedPageBreak/>
        <w:t>3. Demography (Users, Location)</w:t>
      </w:r>
    </w:p>
    <w:p w14:paraId="0EF39415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Users</w:t>
      </w:r>
    </w:p>
    <w:p w14:paraId="31849F21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Target users include several groups who may benefit from the system:</w:t>
      </w:r>
    </w:p>
    <w:p w14:paraId="47D982FD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Individuals seeking personalized fitness guidance.</w:t>
      </w:r>
      <w:r w:rsidRPr="000F1894">
        <w:rPr>
          <w:lang w:val="en-IN"/>
        </w:rPr>
        <w:br/>
        <w:t>• Fitness trainers and nutritionists supporting client fitness plans.</w:t>
      </w:r>
      <w:r w:rsidRPr="000F1894">
        <w:rPr>
          <w:lang w:val="en-IN"/>
        </w:rPr>
        <w:br/>
        <w:t>• Students and researchers working in data science, AI, and healthcare analytics.</w:t>
      </w:r>
      <w:r w:rsidRPr="000F1894">
        <w:rPr>
          <w:lang w:val="en-IN"/>
        </w:rPr>
        <w:br/>
        <w:t>• Developers exploring intelligent digital health solutions.</w:t>
      </w:r>
    </w:p>
    <w:p w14:paraId="7E83011E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User Characteristics</w:t>
      </w:r>
    </w:p>
    <w:p w14:paraId="02CEDA9B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Basic familiarity with web applications.</w:t>
      </w:r>
      <w:r w:rsidRPr="000F1894">
        <w:rPr>
          <w:lang w:val="en-IN"/>
        </w:rPr>
        <w:br/>
        <w:t>• No specialized medical or technical knowledge required.</w:t>
      </w:r>
      <w:r w:rsidRPr="000F1894">
        <w:rPr>
          <w:lang w:val="en-IN"/>
        </w:rPr>
        <w:br/>
        <w:t>• Ability to provide personal fitness-related data.</w:t>
      </w:r>
    </w:p>
    <w:p w14:paraId="54A525C7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Location</w:t>
      </w:r>
    </w:p>
    <w:p w14:paraId="5EA72959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Web-based access through personal computers or laptops.</w:t>
      </w:r>
      <w:r w:rsidRPr="000F1894">
        <w:rPr>
          <w:lang w:val="en-IN"/>
        </w:rPr>
        <w:br/>
        <w:t xml:space="preserve">• Suitable for home environments, gyms, training </w:t>
      </w:r>
      <w:proofErr w:type="spellStart"/>
      <w:r w:rsidRPr="000F1894">
        <w:rPr>
          <w:lang w:val="en-IN"/>
        </w:rPr>
        <w:t>centers</w:t>
      </w:r>
      <w:proofErr w:type="spellEnd"/>
      <w:r w:rsidRPr="000F1894">
        <w:rPr>
          <w:lang w:val="en-IN"/>
        </w:rPr>
        <w:t>, and academic labs.</w:t>
      </w:r>
      <w:r w:rsidRPr="000F1894">
        <w:rPr>
          <w:lang w:val="en-IN"/>
        </w:rPr>
        <w:br/>
        <w:t>• Accessible anywhere with internet connectivity.</w:t>
      </w:r>
    </w:p>
    <w:p w14:paraId="4DEA14F2" w14:textId="49A9C9C2" w:rsidR="000F1894" w:rsidRPr="000F1894" w:rsidRDefault="000F1894" w:rsidP="000F1894">
      <w:pPr>
        <w:rPr>
          <w:lang w:val="en-IN"/>
        </w:rPr>
      </w:pPr>
    </w:p>
    <w:p w14:paraId="28326B0C" w14:textId="77777777" w:rsidR="000F1894" w:rsidRPr="000F1894" w:rsidRDefault="000F1894" w:rsidP="000F1894">
      <w:pPr>
        <w:rPr>
          <w:b/>
          <w:bCs/>
          <w:sz w:val="28"/>
          <w:szCs w:val="28"/>
          <w:lang w:val="en-IN"/>
        </w:rPr>
      </w:pPr>
      <w:r w:rsidRPr="000F1894">
        <w:rPr>
          <w:b/>
          <w:bCs/>
          <w:sz w:val="28"/>
          <w:szCs w:val="28"/>
          <w:lang w:val="en-IN"/>
        </w:rPr>
        <w:t>4. Business Processes</w:t>
      </w:r>
    </w:p>
    <w:p w14:paraId="31416AC0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User Registration and Login Process</w:t>
      </w:r>
    </w:p>
    <w:p w14:paraId="35A914DA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The user registers in the system using secure login credentials.</w:t>
      </w:r>
      <w:r w:rsidRPr="000F1894">
        <w:rPr>
          <w:lang w:val="en-IN"/>
        </w:rPr>
        <w:br/>
        <w:t>• Authentication verifies the user identity before allowing system access.</w:t>
      </w:r>
    </w:p>
    <w:p w14:paraId="3291C584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Data Input Process</w:t>
      </w:r>
    </w:p>
    <w:p w14:paraId="1D531606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The user enters personal fitness details such as age, height, weight, activity level, and fitness goals.</w:t>
      </w:r>
      <w:r w:rsidRPr="000F1894">
        <w:rPr>
          <w:lang w:val="en-IN"/>
        </w:rPr>
        <w:br/>
        <w:t>• The system collects and stores this information securely.</w:t>
      </w:r>
    </w:p>
    <w:p w14:paraId="17809915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Data Preprocessing Process</w:t>
      </w:r>
    </w:p>
    <w:p w14:paraId="3B7D773F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The system cleans the dataset by removing null values, duplicates, and outliers.</w:t>
      </w:r>
      <w:r w:rsidRPr="000F1894">
        <w:rPr>
          <w:lang w:val="en-IN"/>
        </w:rPr>
        <w:br/>
        <w:t>• Label encoding converts categorical attributes into machine-readable formats.</w:t>
      </w:r>
    </w:p>
    <w:p w14:paraId="575483B4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Machine Learning Prediction Process</w:t>
      </w:r>
    </w:p>
    <w:p w14:paraId="604D65BB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Multiple machine learning algorithms process the input data.</w:t>
      </w:r>
      <w:r w:rsidRPr="000F1894">
        <w:rPr>
          <w:lang w:val="en-IN"/>
        </w:rPr>
        <w:br/>
        <w:t xml:space="preserve">• The models </w:t>
      </w:r>
      <w:proofErr w:type="spellStart"/>
      <w:r w:rsidRPr="000F1894">
        <w:rPr>
          <w:lang w:val="en-IN"/>
        </w:rPr>
        <w:t>analyze</w:t>
      </w:r>
      <w:proofErr w:type="spellEnd"/>
      <w:r w:rsidRPr="000F1894">
        <w:rPr>
          <w:lang w:val="en-IN"/>
        </w:rPr>
        <w:t xml:space="preserve"> fitness parameters to predict suitable workout and nutrition plans.</w:t>
      </w:r>
    </w:p>
    <w:p w14:paraId="1444B2DE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Ensemble Learning Process</w:t>
      </w:r>
    </w:p>
    <w:p w14:paraId="2A8EB2C3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lastRenderedPageBreak/>
        <w:t>• A Voting Classifier combines predictions from multiple models to improve accuracy and reliability.</w:t>
      </w:r>
    </w:p>
    <w:p w14:paraId="3F6C9A96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Recommendation Output Process</w:t>
      </w:r>
    </w:p>
    <w:p w14:paraId="44734BBA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The predicted workout and nutrition plans are displayed on the web interface.</w:t>
      </w:r>
      <w:r w:rsidRPr="000F1894">
        <w:rPr>
          <w:lang w:val="en-IN"/>
        </w:rPr>
        <w:br/>
        <w:t>• Users receive personalized recommendations based on their fitness profile.</w:t>
      </w:r>
    </w:p>
    <w:p w14:paraId="162CF33E" w14:textId="40564BE1" w:rsidR="000F1894" w:rsidRPr="000F1894" w:rsidRDefault="000F1894" w:rsidP="000F1894">
      <w:pPr>
        <w:rPr>
          <w:lang w:val="en-IN"/>
        </w:rPr>
      </w:pPr>
    </w:p>
    <w:p w14:paraId="557C4EBD" w14:textId="77777777" w:rsidR="000F1894" w:rsidRPr="000F1894" w:rsidRDefault="000F1894" w:rsidP="000F1894">
      <w:pPr>
        <w:rPr>
          <w:b/>
          <w:bCs/>
          <w:sz w:val="28"/>
          <w:szCs w:val="28"/>
          <w:lang w:val="en-IN"/>
        </w:rPr>
      </w:pPr>
      <w:r w:rsidRPr="000F1894">
        <w:rPr>
          <w:b/>
          <w:bCs/>
          <w:sz w:val="28"/>
          <w:szCs w:val="28"/>
          <w:lang w:val="en-IN"/>
        </w:rPr>
        <w:t>5. Features</w:t>
      </w:r>
    </w:p>
    <w:p w14:paraId="1CE591DD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Feature 1: User Registration and Authentication</w:t>
      </w:r>
    </w:p>
    <w:p w14:paraId="2E197FA9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Description:</w:t>
      </w:r>
      <w:r w:rsidRPr="000F1894">
        <w:rPr>
          <w:lang w:val="en-IN"/>
        </w:rPr>
        <w:br/>
        <w:t>The system provides secure user registration and login functionality.</w:t>
      </w:r>
    </w:p>
    <w:p w14:paraId="23434EF6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User Story:</w:t>
      </w:r>
      <w:r w:rsidRPr="000F1894">
        <w:rPr>
          <w:lang w:val="en-IN"/>
        </w:rPr>
        <w:br/>
        <w:t>As a user, I want to create an account so that I can access personalized fitness recommendations.</w:t>
      </w:r>
    </w:p>
    <w:p w14:paraId="683901AA" w14:textId="0879B661" w:rsidR="000F1894" w:rsidRPr="000F1894" w:rsidRDefault="000F1894" w:rsidP="000F1894">
      <w:pPr>
        <w:rPr>
          <w:lang w:val="en-IN"/>
        </w:rPr>
      </w:pPr>
    </w:p>
    <w:p w14:paraId="6E01CFD7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Feature 2: Fitness Data Input</w:t>
      </w:r>
    </w:p>
    <w:p w14:paraId="568F5953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Description:</w:t>
      </w:r>
      <w:r w:rsidRPr="000F1894">
        <w:rPr>
          <w:lang w:val="en-IN"/>
        </w:rPr>
        <w:br/>
        <w:t>The system allows users to enter their personal fitness attributes and goals.</w:t>
      </w:r>
    </w:p>
    <w:p w14:paraId="5462A67C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User Story:</w:t>
      </w:r>
      <w:r w:rsidRPr="000F1894">
        <w:rPr>
          <w:lang w:val="en-IN"/>
        </w:rPr>
        <w:br/>
        <w:t>As a user, I want to enter my fitness details so the system can generate personalized recommendations.</w:t>
      </w:r>
    </w:p>
    <w:p w14:paraId="6799BB03" w14:textId="39659108" w:rsidR="000F1894" w:rsidRPr="000F1894" w:rsidRDefault="000F1894" w:rsidP="000F1894">
      <w:pPr>
        <w:rPr>
          <w:lang w:val="en-IN"/>
        </w:rPr>
      </w:pPr>
    </w:p>
    <w:p w14:paraId="0FA84560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Feature 3: Machine Learning Prediction</w:t>
      </w:r>
    </w:p>
    <w:p w14:paraId="457A1AD6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Description:</w:t>
      </w:r>
      <w:r w:rsidRPr="000F1894">
        <w:rPr>
          <w:lang w:val="en-IN"/>
        </w:rPr>
        <w:br/>
        <w:t>The system uses machine learning models to predict suitable workout exercises and nutrition plans.</w:t>
      </w:r>
    </w:p>
    <w:p w14:paraId="78646EF6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User Story:</w:t>
      </w:r>
      <w:r w:rsidRPr="000F1894">
        <w:rPr>
          <w:lang w:val="en-IN"/>
        </w:rPr>
        <w:br/>
        <w:t xml:space="preserve">As a user, I want the system to </w:t>
      </w:r>
      <w:proofErr w:type="spellStart"/>
      <w:r w:rsidRPr="000F1894">
        <w:rPr>
          <w:lang w:val="en-IN"/>
        </w:rPr>
        <w:t>analyze</w:t>
      </w:r>
      <w:proofErr w:type="spellEnd"/>
      <w:r w:rsidRPr="000F1894">
        <w:rPr>
          <w:lang w:val="en-IN"/>
        </w:rPr>
        <w:t xml:space="preserve"> my fitness data and suggest the best workout and diet plan.</w:t>
      </w:r>
    </w:p>
    <w:p w14:paraId="4001D0CC" w14:textId="5099DAA3" w:rsidR="000F1894" w:rsidRPr="000F1894" w:rsidRDefault="000F1894" w:rsidP="000F1894">
      <w:pPr>
        <w:rPr>
          <w:lang w:val="en-IN"/>
        </w:rPr>
      </w:pPr>
    </w:p>
    <w:p w14:paraId="14E461C4" w14:textId="77777777" w:rsidR="000F1894" w:rsidRDefault="000F1894" w:rsidP="000F1894">
      <w:pPr>
        <w:rPr>
          <w:b/>
          <w:bCs/>
          <w:lang w:val="en-IN"/>
        </w:rPr>
      </w:pPr>
    </w:p>
    <w:p w14:paraId="1DD9EBEA" w14:textId="77777777" w:rsidR="000F1894" w:rsidRDefault="000F1894" w:rsidP="000F1894">
      <w:pPr>
        <w:rPr>
          <w:b/>
          <w:bCs/>
          <w:lang w:val="en-IN"/>
        </w:rPr>
      </w:pPr>
    </w:p>
    <w:p w14:paraId="20B3FEA6" w14:textId="18876928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lastRenderedPageBreak/>
        <w:t>Feature 4: Explainable AI Integration</w:t>
      </w:r>
    </w:p>
    <w:p w14:paraId="343CE64B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Description:</w:t>
      </w:r>
      <w:r w:rsidRPr="000F1894">
        <w:rPr>
          <w:lang w:val="en-IN"/>
        </w:rPr>
        <w:br/>
        <w:t>The system uses LIME and SHAP techniques to explain how predictions are generated.</w:t>
      </w:r>
    </w:p>
    <w:p w14:paraId="1F5BA9BC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User Story:</w:t>
      </w:r>
      <w:r w:rsidRPr="000F1894">
        <w:rPr>
          <w:lang w:val="en-IN"/>
        </w:rPr>
        <w:br/>
        <w:t>As a user, I want to understand how the system generates recommendations.</w:t>
      </w:r>
    </w:p>
    <w:p w14:paraId="1A8B46A6" w14:textId="3E369FB6" w:rsidR="000F1894" w:rsidRPr="000F1894" w:rsidRDefault="000F1894" w:rsidP="000F1894">
      <w:pPr>
        <w:rPr>
          <w:lang w:val="en-IN"/>
        </w:rPr>
      </w:pPr>
    </w:p>
    <w:p w14:paraId="6C220E5E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Feature 5: Recommendation Visualization</w:t>
      </w:r>
    </w:p>
    <w:p w14:paraId="718E1199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Description:</w:t>
      </w:r>
      <w:r w:rsidRPr="000F1894">
        <w:rPr>
          <w:lang w:val="en-IN"/>
        </w:rPr>
        <w:br/>
        <w:t>The system displays recommended workout exercises and nutrition plans through a user-friendly interface.</w:t>
      </w:r>
    </w:p>
    <w:p w14:paraId="724618AF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User Story:</w:t>
      </w:r>
      <w:r w:rsidRPr="000F1894">
        <w:rPr>
          <w:lang w:val="en-IN"/>
        </w:rPr>
        <w:br/>
        <w:t>As a user, I want to clearly view my fitness recommendations.</w:t>
      </w:r>
    </w:p>
    <w:p w14:paraId="062DE664" w14:textId="2676FF8E" w:rsidR="000F1894" w:rsidRPr="000F1894" w:rsidRDefault="000F1894" w:rsidP="000F1894">
      <w:pPr>
        <w:rPr>
          <w:lang w:val="en-IN"/>
        </w:rPr>
      </w:pPr>
    </w:p>
    <w:p w14:paraId="29EC44B3" w14:textId="77777777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t>Feature 6: Database Storage</w:t>
      </w:r>
    </w:p>
    <w:p w14:paraId="68144D9C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Description:</w:t>
      </w:r>
      <w:r w:rsidRPr="000F1894">
        <w:rPr>
          <w:lang w:val="en-IN"/>
        </w:rPr>
        <w:br/>
        <w:t>User data and prediction results are stored securely in a database.</w:t>
      </w:r>
    </w:p>
    <w:p w14:paraId="6DF2378E" w14:textId="77777777" w:rsidR="000F1894" w:rsidRPr="000F1894" w:rsidRDefault="000F1894" w:rsidP="000F1894">
      <w:pPr>
        <w:rPr>
          <w:lang w:val="en-IN"/>
        </w:rPr>
      </w:pPr>
      <w:r w:rsidRPr="000F1894">
        <w:rPr>
          <w:b/>
          <w:bCs/>
          <w:lang w:val="en-IN"/>
        </w:rPr>
        <w:t>User Story:</w:t>
      </w:r>
      <w:r w:rsidRPr="000F1894">
        <w:rPr>
          <w:lang w:val="en-IN"/>
        </w:rPr>
        <w:br/>
        <w:t>As an administrator, I want the system to store user data for future analysis.</w:t>
      </w:r>
    </w:p>
    <w:p w14:paraId="004A3348" w14:textId="34907F78" w:rsidR="000F1894" w:rsidRPr="000F1894" w:rsidRDefault="000F1894" w:rsidP="000F1894">
      <w:pPr>
        <w:rPr>
          <w:lang w:val="en-IN"/>
        </w:rPr>
      </w:pPr>
    </w:p>
    <w:p w14:paraId="399E0BD3" w14:textId="77777777" w:rsidR="000F1894" w:rsidRPr="000F1894" w:rsidRDefault="000F1894" w:rsidP="000F1894">
      <w:pPr>
        <w:rPr>
          <w:b/>
          <w:bCs/>
          <w:sz w:val="28"/>
          <w:szCs w:val="28"/>
          <w:lang w:val="en-IN"/>
        </w:rPr>
      </w:pPr>
      <w:r w:rsidRPr="000F1894">
        <w:rPr>
          <w:b/>
          <w:bCs/>
          <w:sz w:val="28"/>
          <w:szCs w:val="28"/>
          <w:lang w:val="en-IN"/>
        </w:rPr>
        <w:t>6. Authorization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5061"/>
        <w:gridCol w:w="1466"/>
      </w:tblGrid>
      <w:tr w:rsidR="000F1894" w:rsidRPr="000F1894" w14:paraId="04965343" w14:textId="77777777" w:rsidTr="000F1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8801B" w14:textId="77777777" w:rsidR="000F1894" w:rsidRPr="000F1894" w:rsidRDefault="000F1894" w:rsidP="000F1894">
            <w:pPr>
              <w:rPr>
                <w:b/>
                <w:bCs/>
                <w:lang w:val="en-IN"/>
              </w:rPr>
            </w:pPr>
            <w:r w:rsidRPr="000F1894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5978DF6" w14:textId="77777777" w:rsidR="000F1894" w:rsidRPr="000F1894" w:rsidRDefault="000F1894" w:rsidP="000F1894">
            <w:pPr>
              <w:rPr>
                <w:b/>
                <w:bCs/>
                <w:lang w:val="en-IN"/>
              </w:rPr>
            </w:pPr>
            <w:r w:rsidRPr="000F1894">
              <w:rPr>
                <w:b/>
                <w:bCs/>
                <w:lang w:val="en-IN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122DDD7A" w14:textId="77777777" w:rsidR="000F1894" w:rsidRPr="000F1894" w:rsidRDefault="000F1894" w:rsidP="000F1894">
            <w:pPr>
              <w:rPr>
                <w:b/>
                <w:bCs/>
                <w:lang w:val="en-IN"/>
              </w:rPr>
            </w:pPr>
            <w:r w:rsidRPr="000F1894">
              <w:rPr>
                <w:b/>
                <w:bCs/>
                <w:lang w:val="en-IN"/>
              </w:rPr>
              <w:t>Access Level</w:t>
            </w:r>
          </w:p>
        </w:tc>
      </w:tr>
      <w:tr w:rsidR="000F1894" w:rsidRPr="000F1894" w14:paraId="7372EB75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DED3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53E501F1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Register and login, enter fitness data, view workout and nutrition recommendations</w:t>
            </w:r>
          </w:p>
        </w:tc>
        <w:tc>
          <w:tcPr>
            <w:tcW w:w="0" w:type="auto"/>
            <w:vAlign w:val="center"/>
            <w:hideMark/>
          </w:tcPr>
          <w:p w14:paraId="13886AB9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Basic User Access</w:t>
            </w:r>
          </w:p>
        </w:tc>
      </w:tr>
      <w:tr w:rsidR="000F1894" w:rsidRPr="000F1894" w14:paraId="05D3D199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E6CF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Researcher / Administrator</w:t>
            </w:r>
          </w:p>
        </w:tc>
        <w:tc>
          <w:tcPr>
            <w:tcW w:w="0" w:type="auto"/>
            <w:vAlign w:val="center"/>
            <w:hideMark/>
          </w:tcPr>
          <w:p w14:paraId="4F065E0D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 xml:space="preserve">Access datasets, </w:t>
            </w:r>
            <w:proofErr w:type="spellStart"/>
            <w:r w:rsidRPr="000F1894">
              <w:rPr>
                <w:lang w:val="en-IN"/>
              </w:rPr>
              <w:t>analyze</w:t>
            </w:r>
            <w:proofErr w:type="spellEnd"/>
            <w:r w:rsidRPr="000F1894">
              <w:rPr>
                <w:lang w:val="en-IN"/>
              </w:rPr>
              <w:t xml:space="preserve"> prediction results, monitor model performance</w:t>
            </w:r>
          </w:p>
        </w:tc>
        <w:tc>
          <w:tcPr>
            <w:tcW w:w="0" w:type="auto"/>
            <w:vAlign w:val="center"/>
            <w:hideMark/>
          </w:tcPr>
          <w:p w14:paraId="4253042C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Advanced Access</w:t>
            </w:r>
          </w:p>
        </w:tc>
      </w:tr>
      <w:tr w:rsidR="000F1894" w:rsidRPr="000F1894" w14:paraId="1207AF55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843E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Developer (Project Owner)</w:t>
            </w:r>
          </w:p>
        </w:tc>
        <w:tc>
          <w:tcPr>
            <w:tcW w:w="0" w:type="auto"/>
            <w:vAlign w:val="center"/>
            <w:hideMark/>
          </w:tcPr>
          <w:p w14:paraId="230A1811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Modify algorithms, update system modules, maintain database and deployment</w:t>
            </w:r>
          </w:p>
        </w:tc>
        <w:tc>
          <w:tcPr>
            <w:tcW w:w="0" w:type="auto"/>
            <w:vAlign w:val="center"/>
            <w:hideMark/>
          </w:tcPr>
          <w:p w14:paraId="5549F9F9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Full System Access</w:t>
            </w:r>
          </w:p>
        </w:tc>
      </w:tr>
    </w:tbl>
    <w:p w14:paraId="4BDE1C9B" w14:textId="5BE67E84" w:rsidR="000F1894" w:rsidRPr="000F1894" w:rsidRDefault="000F1894" w:rsidP="000F1894">
      <w:pPr>
        <w:rPr>
          <w:lang w:val="en-IN"/>
        </w:rPr>
      </w:pPr>
    </w:p>
    <w:p w14:paraId="7A2A4C05" w14:textId="77777777" w:rsidR="000F1894" w:rsidRDefault="000F1894" w:rsidP="000F1894">
      <w:pPr>
        <w:rPr>
          <w:b/>
          <w:bCs/>
          <w:lang w:val="en-IN"/>
        </w:rPr>
      </w:pPr>
    </w:p>
    <w:p w14:paraId="22FC4026" w14:textId="40AAF949" w:rsidR="000F1894" w:rsidRPr="000F1894" w:rsidRDefault="000F1894" w:rsidP="000F1894">
      <w:pPr>
        <w:rPr>
          <w:b/>
          <w:bCs/>
          <w:lang w:val="en-IN"/>
        </w:rPr>
      </w:pPr>
      <w:r w:rsidRPr="000F1894">
        <w:rPr>
          <w:b/>
          <w:bCs/>
          <w:lang w:val="en-IN"/>
        </w:rPr>
        <w:lastRenderedPageBreak/>
        <w:t>7</w:t>
      </w:r>
      <w:r w:rsidRPr="000F1894">
        <w:rPr>
          <w:b/>
          <w:bCs/>
          <w:sz w:val="28"/>
          <w:szCs w:val="28"/>
          <w:lang w:val="en-IN"/>
        </w:rPr>
        <w:t>. Functional Requirement Traceability Matrix (FRTM)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3039"/>
        <w:gridCol w:w="2249"/>
        <w:gridCol w:w="1755"/>
      </w:tblGrid>
      <w:tr w:rsidR="000F1894" w:rsidRPr="000F1894" w14:paraId="3FD3402F" w14:textId="77777777" w:rsidTr="000F1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5C37A" w14:textId="77777777" w:rsidR="000F1894" w:rsidRPr="000F1894" w:rsidRDefault="000F1894" w:rsidP="000F1894">
            <w:pPr>
              <w:rPr>
                <w:b/>
                <w:bCs/>
                <w:lang w:val="en-IN"/>
              </w:rPr>
            </w:pPr>
            <w:r w:rsidRPr="000F1894">
              <w:rPr>
                <w:b/>
                <w:bCs/>
                <w:lang w:val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398F8B6" w14:textId="77777777" w:rsidR="000F1894" w:rsidRPr="000F1894" w:rsidRDefault="000F1894" w:rsidP="000F1894">
            <w:pPr>
              <w:rPr>
                <w:b/>
                <w:bCs/>
                <w:lang w:val="en-IN"/>
              </w:rPr>
            </w:pPr>
            <w:r w:rsidRPr="000F1894">
              <w:rPr>
                <w:b/>
                <w:bCs/>
                <w:lang w:val="en-IN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3E8A2C58" w14:textId="77777777" w:rsidR="000F1894" w:rsidRPr="000F1894" w:rsidRDefault="000F1894" w:rsidP="000F1894">
            <w:pPr>
              <w:rPr>
                <w:b/>
                <w:bCs/>
                <w:lang w:val="en-IN"/>
              </w:rPr>
            </w:pPr>
            <w:r w:rsidRPr="000F1894">
              <w:rPr>
                <w:b/>
                <w:bCs/>
                <w:lang w:val="en-IN"/>
              </w:rPr>
              <w:t>System Module</w:t>
            </w:r>
          </w:p>
        </w:tc>
        <w:tc>
          <w:tcPr>
            <w:tcW w:w="0" w:type="auto"/>
            <w:vAlign w:val="center"/>
            <w:hideMark/>
          </w:tcPr>
          <w:p w14:paraId="55D3F7B8" w14:textId="77777777" w:rsidR="000F1894" w:rsidRPr="000F1894" w:rsidRDefault="000F1894" w:rsidP="000F1894">
            <w:pPr>
              <w:rPr>
                <w:b/>
                <w:bCs/>
                <w:lang w:val="en-IN"/>
              </w:rPr>
            </w:pPr>
            <w:r w:rsidRPr="000F1894">
              <w:rPr>
                <w:b/>
                <w:bCs/>
                <w:lang w:val="en-IN"/>
              </w:rPr>
              <w:t>Verification Method</w:t>
            </w:r>
          </w:p>
        </w:tc>
      </w:tr>
      <w:tr w:rsidR="000F1894" w:rsidRPr="000F1894" w14:paraId="678DAC6C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2BF5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396D2A86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User registration and login authentication</w:t>
            </w:r>
          </w:p>
        </w:tc>
        <w:tc>
          <w:tcPr>
            <w:tcW w:w="0" w:type="auto"/>
            <w:vAlign w:val="center"/>
            <w:hideMark/>
          </w:tcPr>
          <w:p w14:paraId="2C052C53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Authentication Module</w:t>
            </w:r>
          </w:p>
        </w:tc>
        <w:tc>
          <w:tcPr>
            <w:tcW w:w="0" w:type="auto"/>
            <w:vAlign w:val="center"/>
            <w:hideMark/>
          </w:tcPr>
          <w:p w14:paraId="5D82373B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System Testing</w:t>
            </w:r>
          </w:p>
        </w:tc>
      </w:tr>
      <w:tr w:rsidR="000F1894" w:rsidRPr="000F1894" w14:paraId="346E1F5D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8AD8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7F07519D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Accept user fitness input data</w:t>
            </w:r>
          </w:p>
        </w:tc>
        <w:tc>
          <w:tcPr>
            <w:tcW w:w="0" w:type="auto"/>
            <w:vAlign w:val="center"/>
            <w:hideMark/>
          </w:tcPr>
          <w:p w14:paraId="56D2E95F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Data Input Module</w:t>
            </w:r>
          </w:p>
        </w:tc>
        <w:tc>
          <w:tcPr>
            <w:tcW w:w="0" w:type="auto"/>
            <w:vAlign w:val="center"/>
            <w:hideMark/>
          </w:tcPr>
          <w:p w14:paraId="744FCCBB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Integration Testing</w:t>
            </w:r>
          </w:p>
        </w:tc>
      </w:tr>
      <w:tr w:rsidR="000F1894" w:rsidRPr="000F1894" w14:paraId="52341A63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0F51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0676A325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Perform dataset preprocessing</w:t>
            </w:r>
          </w:p>
        </w:tc>
        <w:tc>
          <w:tcPr>
            <w:tcW w:w="0" w:type="auto"/>
            <w:vAlign w:val="center"/>
            <w:hideMark/>
          </w:tcPr>
          <w:p w14:paraId="105D7AB7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Data Preprocessing Module</w:t>
            </w:r>
          </w:p>
        </w:tc>
        <w:tc>
          <w:tcPr>
            <w:tcW w:w="0" w:type="auto"/>
            <w:vAlign w:val="center"/>
            <w:hideMark/>
          </w:tcPr>
          <w:p w14:paraId="6D3981C3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Unit Testing</w:t>
            </w:r>
          </w:p>
        </w:tc>
      </w:tr>
      <w:tr w:rsidR="000F1894" w:rsidRPr="000F1894" w14:paraId="6C0D5113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2E3E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7A2BD809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Predict workout exercises</w:t>
            </w:r>
          </w:p>
        </w:tc>
        <w:tc>
          <w:tcPr>
            <w:tcW w:w="0" w:type="auto"/>
            <w:vAlign w:val="center"/>
            <w:hideMark/>
          </w:tcPr>
          <w:p w14:paraId="7F0BD776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Machine Learning Module</w:t>
            </w:r>
          </w:p>
        </w:tc>
        <w:tc>
          <w:tcPr>
            <w:tcW w:w="0" w:type="auto"/>
            <w:vAlign w:val="center"/>
            <w:hideMark/>
          </w:tcPr>
          <w:p w14:paraId="0455D65D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Algorithm Testing</w:t>
            </w:r>
          </w:p>
        </w:tc>
      </w:tr>
      <w:tr w:rsidR="000F1894" w:rsidRPr="000F1894" w14:paraId="480660B9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34F2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61B8093F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Predict nutrition plans</w:t>
            </w:r>
          </w:p>
        </w:tc>
        <w:tc>
          <w:tcPr>
            <w:tcW w:w="0" w:type="auto"/>
            <w:vAlign w:val="center"/>
            <w:hideMark/>
          </w:tcPr>
          <w:p w14:paraId="6C478DDA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Prediction Module</w:t>
            </w:r>
          </w:p>
        </w:tc>
        <w:tc>
          <w:tcPr>
            <w:tcW w:w="0" w:type="auto"/>
            <w:vAlign w:val="center"/>
            <w:hideMark/>
          </w:tcPr>
          <w:p w14:paraId="1019C77B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Performance Testing</w:t>
            </w:r>
          </w:p>
        </w:tc>
      </w:tr>
      <w:tr w:rsidR="000F1894" w:rsidRPr="000F1894" w14:paraId="6C07BD7D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6509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E65DD37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Provide explanation using LIME and SHAP</w:t>
            </w:r>
          </w:p>
        </w:tc>
        <w:tc>
          <w:tcPr>
            <w:tcW w:w="0" w:type="auto"/>
            <w:vAlign w:val="center"/>
            <w:hideMark/>
          </w:tcPr>
          <w:p w14:paraId="04E463BF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Explainable AI Module</w:t>
            </w:r>
          </w:p>
        </w:tc>
        <w:tc>
          <w:tcPr>
            <w:tcW w:w="0" w:type="auto"/>
            <w:vAlign w:val="center"/>
            <w:hideMark/>
          </w:tcPr>
          <w:p w14:paraId="48D344EB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System Testing</w:t>
            </w:r>
          </w:p>
        </w:tc>
      </w:tr>
      <w:tr w:rsidR="000F1894" w:rsidRPr="000F1894" w14:paraId="2682FEBB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679B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377CA79C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Display personalized recommendations</w:t>
            </w:r>
          </w:p>
        </w:tc>
        <w:tc>
          <w:tcPr>
            <w:tcW w:w="0" w:type="auto"/>
            <w:vAlign w:val="center"/>
            <w:hideMark/>
          </w:tcPr>
          <w:p w14:paraId="4436E0B7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Recommendation Module</w:t>
            </w:r>
          </w:p>
        </w:tc>
        <w:tc>
          <w:tcPr>
            <w:tcW w:w="0" w:type="auto"/>
            <w:vAlign w:val="center"/>
            <w:hideMark/>
          </w:tcPr>
          <w:p w14:paraId="0857AC8B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UI Testing</w:t>
            </w:r>
          </w:p>
        </w:tc>
      </w:tr>
      <w:tr w:rsidR="000F1894" w:rsidRPr="000F1894" w14:paraId="5BDEF2E3" w14:textId="77777777" w:rsidTr="000F1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022F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79278C07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Store user data and predictions</w:t>
            </w:r>
          </w:p>
        </w:tc>
        <w:tc>
          <w:tcPr>
            <w:tcW w:w="0" w:type="auto"/>
            <w:vAlign w:val="center"/>
            <w:hideMark/>
          </w:tcPr>
          <w:p w14:paraId="7D33E944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Database Module</w:t>
            </w:r>
          </w:p>
        </w:tc>
        <w:tc>
          <w:tcPr>
            <w:tcW w:w="0" w:type="auto"/>
            <w:vAlign w:val="center"/>
            <w:hideMark/>
          </w:tcPr>
          <w:p w14:paraId="4B88D84E" w14:textId="77777777" w:rsidR="000F1894" w:rsidRPr="000F1894" w:rsidRDefault="000F1894" w:rsidP="000F1894">
            <w:pPr>
              <w:rPr>
                <w:lang w:val="en-IN"/>
              </w:rPr>
            </w:pPr>
            <w:r w:rsidRPr="000F1894">
              <w:rPr>
                <w:lang w:val="en-IN"/>
              </w:rPr>
              <w:t>System Testing</w:t>
            </w:r>
          </w:p>
        </w:tc>
      </w:tr>
    </w:tbl>
    <w:p w14:paraId="1318E468" w14:textId="2721EF4F" w:rsidR="000F1894" w:rsidRPr="000F1894" w:rsidRDefault="000F1894" w:rsidP="000F1894">
      <w:pPr>
        <w:rPr>
          <w:lang w:val="en-IN"/>
        </w:rPr>
      </w:pPr>
    </w:p>
    <w:p w14:paraId="3CFF1983" w14:textId="77777777" w:rsidR="000F1894" w:rsidRPr="000F1894" w:rsidRDefault="000F1894" w:rsidP="000F1894">
      <w:pPr>
        <w:rPr>
          <w:b/>
          <w:bCs/>
          <w:sz w:val="28"/>
          <w:szCs w:val="28"/>
          <w:lang w:val="en-IN"/>
        </w:rPr>
      </w:pPr>
      <w:r w:rsidRPr="000F1894">
        <w:rPr>
          <w:b/>
          <w:bCs/>
          <w:sz w:val="28"/>
          <w:szCs w:val="28"/>
          <w:lang w:val="en-IN"/>
        </w:rPr>
        <w:t>8. Assumptions</w:t>
      </w:r>
    </w:p>
    <w:p w14:paraId="2182851E" w14:textId="77777777" w:rsidR="000F1894" w:rsidRPr="000F1894" w:rsidRDefault="000F1894" w:rsidP="000F1894">
      <w:pPr>
        <w:rPr>
          <w:lang w:val="en-IN"/>
        </w:rPr>
      </w:pPr>
      <w:r w:rsidRPr="000F1894">
        <w:rPr>
          <w:lang w:val="en-IN"/>
        </w:rPr>
        <w:t>• Users have access to a computer or mobile device with internet connectivity.</w:t>
      </w:r>
      <w:r w:rsidRPr="000F1894">
        <w:rPr>
          <w:lang w:val="en-IN"/>
        </w:rPr>
        <w:br/>
        <w:t>• Users provide accurate fitness-related data for meaningful predictions.</w:t>
      </w:r>
      <w:r w:rsidRPr="000F1894">
        <w:rPr>
          <w:lang w:val="en-IN"/>
        </w:rPr>
        <w:br/>
        <w:t xml:space="preserve">• The system is designed for </w:t>
      </w:r>
      <w:r w:rsidRPr="000F1894">
        <w:rPr>
          <w:b/>
          <w:bCs/>
          <w:lang w:val="en-IN"/>
        </w:rPr>
        <w:t>fitness guidance and educational purposes</w:t>
      </w:r>
      <w:r w:rsidRPr="000F1894">
        <w:rPr>
          <w:lang w:val="en-IN"/>
        </w:rPr>
        <w:t>, not medical diagnosis.</w:t>
      </w:r>
      <w:r w:rsidRPr="000F1894">
        <w:rPr>
          <w:lang w:val="en-IN"/>
        </w:rPr>
        <w:br/>
        <w:t>• The project is developed as part of an academic curriculum and may evolve with further research.</w:t>
      </w:r>
    </w:p>
    <w:p w14:paraId="27737E78" w14:textId="2834E379" w:rsidR="00B85649" w:rsidRPr="000F1894" w:rsidRDefault="00B85649" w:rsidP="000F1894"/>
    <w:sectPr w:rsidR="00B85649" w:rsidRPr="000F18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D9004" w14:textId="77777777" w:rsidR="00357CDD" w:rsidRDefault="00357CDD">
      <w:pPr>
        <w:spacing w:line="240" w:lineRule="auto"/>
      </w:pPr>
      <w:r>
        <w:separator/>
      </w:r>
    </w:p>
  </w:endnote>
  <w:endnote w:type="continuationSeparator" w:id="0">
    <w:p w14:paraId="0AACEA1E" w14:textId="77777777" w:rsidR="00357CDD" w:rsidRDefault="00357C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7863B" w14:textId="77777777" w:rsidR="00357CDD" w:rsidRDefault="00357CDD">
      <w:pPr>
        <w:spacing w:after="0"/>
      </w:pPr>
      <w:r>
        <w:separator/>
      </w:r>
    </w:p>
  </w:footnote>
  <w:footnote w:type="continuationSeparator" w:id="0">
    <w:p w14:paraId="734E3F09" w14:textId="77777777" w:rsidR="00357CDD" w:rsidRDefault="00357C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AB359C"/>
    <w:multiLevelType w:val="singleLevel"/>
    <w:tmpl w:val="93AB359C"/>
    <w:lvl w:ilvl="0">
      <w:start w:val="7"/>
      <w:numFmt w:val="decimal"/>
      <w:suff w:val="space"/>
      <w:lvlText w:val="%1."/>
      <w:lvlJc w:val="left"/>
    </w:lvl>
  </w:abstractNum>
  <w:abstractNum w:abstractNumId="1" w15:restartNumberingAfterBreak="0">
    <w:nsid w:val="FAA622A2"/>
    <w:multiLevelType w:val="singleLevel"/>
    <w:tmpl w:val="FAA622A2"/>
    <w:lvl w:ilvl="0">
      <w:start w:val="4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93382939">
    <w:abstractNumId w:val="7"/>
  </w:num>
  <w:num w:numId="2" w16cid:durableId="2020890558">
    <w:abstractNumId w:val="5"/>
  </w:num>
  <w:num w:numId="3" w16cid:durableId="1696728184">
    <w:abstractNumId w:val="4"/>
  </w:num>
  <w:num w:numId="4" w16cid:durableId="1340158324">
    <w:abstractNumId w:val="6"/>
  </w:num>
  <w:num w:numId="5" w16cid:durableId="1774931036">
    <w:abstractNumId w:val="3"/>
  </w:num>
  <w:num w:numId="6" w16cid:durableId="6831367">
    <w:abstractNumId w:val="2"/>
  </w:num>
  <w:num w:numId="7" w16cid:durableId="263652887">
    <w:abstractNumId w:val="1"/>
  </w:num>
  <w:num w:numId="8" w16cid:durableId="101125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894"/>
    <w:rsid w:val="0015074B"/>
    <w:rsid w:val="0029639D"/>
    <w:rsid w:val="00326F90"/>
    <w:rsid w:val="00346706"/>
    <w:rsid w:val="00357CDD"/>
    <w:rsid w:val="00AA1D8D"/>
    <w:rsid w:val="00B47730"/>
    <w:rsid w:val="00B85649"/>
    <w:rsid w:val="00CB0664"/>
    <w:rsid w:val="00FC693F"/>
    <w:rsid w:val="2C4B59D0"/>
    <w:rsid w:val="3FF933FA"/>
    <w:rsid w:val="672C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C5B41"/>
  <w14:defaultImageDpi w14:val="300"/>
  <w15:docId w15:val="{6F1C33E0-F87A-46A2-973E-672133B3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952</Words>
  <Characters>5432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yaswanth y</cp:lastModifiedBy>
  <cp:revision>2</cp:revision>
  <dcterms:created xsi:type="dcterms:W3CDTF">2026-03-06T20:37:00Z</dcterms:created>
  <dcterms:modified xsi:type="dcterms:W3CDTF">2026-03-06T20:37:00Z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A6F8CC248C7E4A9797323B0367B50CEA_13</vt:lpwstr>
  </property>
</Properties>
</file>