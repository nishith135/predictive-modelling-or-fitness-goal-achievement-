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32B71" w14:textId="77777777" w:rsidR="00D43C8A" w:rsidRPr="00D43C8A" w:rsidRDefault="00D43C8A" w:rsidP="00D43C8A">
      <w:pPr>
        <w:rPr>
          <w:b/>
          <w:bCs/>
          <w:sz w:val="36"/>
          <w:szCs w:val="36"/>
          <w:lang w:val="en-IN"/>
        </w:rPr>
      </w:pPr>
      <w:r w:rsidRPr="00D43C8A">
        <w:rPr>
          <w:b/>
          <w:bCs/>
          <w:sz w:val="36"/>
          <w:szCs w:val="36"/>
          <w:lang w:val="en-IN"/>
        </w:rPr>
        <w:t>ARCHITECTURE DOCUMENT</w:t>
      </w:r>
    </w:p>
    <w:p w14:paraId="58F68AF4" w14:textId="77777777" w:rsidR="00D43C8A" w:rsidRPr="00D43C8A" w:rsidRDefault="00D43C8A" w:rsidP="00D43C8A">
      <w:pPr>
        <w:rPr>
          <w:b/>
          <w:bCs/>
          <w:sz w:val="32"/>
          <w:szCs w:val="32"/>
          <w:lang w:val="en-IN"/>
        </w:rPr>
      </w:pPr>
      <w:r w:rsidRPr="00D43C8A">
        <w:rPr>
          <w:b/>
          <w:bCs/>
          <w:sz w:val="32"/>
          <w:szCs w:val="32"/>
          <w:lang w:val="en-IN"/>
        </w:rPr>
        <w:t>Predictive Modelling of Fitness Goal Achievement Using Machine Learning and Real-Life User Training Data</w:t>
      </w:r>
    </w:p>
    <w:p w14:paraId="06A1A36C" w14:textId="77777777" w:rsidR="00D43C8A" w:rsidRDefault="00D43C8A" w:rsidP="00D43C8A">
      <w:pPr>
        <w:rPr>
          <w:b/>
          <w:bCs/>
          <w:lang w:val="en-IN"/>
        </w:rPr>
      </w:pPr>
    </w:p>
    <w:p w14:paraId="614F9222" w14:textId="3E20AD35" w:rsidR="00D43C8A" w:rsidRPr="00D43C8A" w:rsidRDefault="00D43C8A" w:rsidP="00D43C8A">
      <w:pPr>
        <w:rPr>
          <w:b/>
          <w:bCs/>
          <w:sz w:val="28"/>
          <w:szCs w:val="28"/>
          <w:lang w:val="en-IN"/>
        </w:rPr>
      </w:pPr>
      <w:r w:rsidRPr="00D43C8A">
        <w:rPr>
          <w:b/>
          <w:bCs/>
          <w:sz w:val="28"/>
          <w:szCs w:val="28"/>
          <w:lang w:val="en-IN"/>
        </w:rPr>
        <w:t>1. Architecture Overview</w:t>
      </w:r>
    </w:p>
    <w:p w14:paraId="44A61A9D" w14:textId="77777777" w:rsidR="00D43C8A" w:rsidRPr="00D43C8A" w:rsidRDefault="00D43C8A" w:rsidP="00D43C8A">
      <w:pPr>
        <w:rPr>
          <w:lang w:val="en-IN"/>
        </w:rPr>
      </w:pPr>
      <w:r w:rsidRPr="00D43C8A">
        <w:rPr>
          <w:lang w:val="en-IN"/>
        </w:rPr>
        <w:t>This project focuses on the development of an intelligent fitness recommendation system that predicts personalized workout exercises and nutrition plans using machine learning techniques and real-life user training data.</w:t>
      </w:r>
    </w:p>
    <w:p w14:paraId="3357C0F8" w14:textId="77777777" w:rsidR="00D43C8A" w:rsidRPr="00D43C8A" w:rsidRDefault="00D43C8A" w:rsidP="00D43C8A">
      <w:pPr>
        <w:rPr>
          <w:lang w:val="en-IN"/>
        </w:rPr>
      </w:pPr>
      <w:r w:rsidRPr="00D43C8A">
        <w:rPr>
          <w:lang w:val="en-IN"/>
        </w:rPr>
        <w:t xml:space="preserve">The system collects structured user information such as age, gender, height, weight, BMI, activity level, and fitness goals. Machine learning algorithms </w:t>
      </w:r>
      <w:proofErr w:type="spellStart"/>
      <w:r w:rsidRPr="00D43C8A">
        <w:rPr>
          <w:lang w:val="en-IN"/>
        </w:rPr>
        <w:t>analyze</w:t>
      </w:r>
      <w:proofErr w:type="spellEnd"/>
      <w:r w:rsidRPr="00D43C8A">
        <w:rPr>
          <w:lang w:val="en-IN"/>
        </w:rPr>
        <w:t xml:space="preserve"> these attributes to generate personalized workout and nutrition recommendations that help individuals achieve their fitness objectives.</w:t>
      </w:r>
    </w:p>
    <w:p w14:paraId="4892ABF5" w14:textId="77777777" w:rsidR="00D43C8A" w:rsidRPr="00D43C8A" w:rsidRDefault="00D43C8A" w:rsidP="00D43C8A">
      <w:pPr>
        <w:rPr>
          <w:lang w:val="en-IN"/>
        </w:rPr>
      </w:pPr>
      <w:r w:rsidRPr="00D43C8A">
        <w:rPr>
          <w:lang w:val="en-IN"/>
        </w:rPr>
        <w:t>The architecture is designed with modularity, scalability, and academic clarity in mind, ensuring ease of understanding, maintenance, and future enhancement. The architecture supports data preprocessing, machine learning prediction, explainable AI analysis, recommendation visualization, and database storage while maintaining efficient user interaction through a web-based interface.</w:t>
      </w:r>
    </w:p>
    <w:p w14:paraId="3DDBA2E1" w14:textId="77777777" w:rsidR="00D43C8A" w:rsidRPr="00D43C8A" w:rsidRDefault="00D43C8A" w:rsidP="00D43C8A">
      <w:pPr>
        <w:rPr>
          <w:lang w:val="en-IN"/>
        </w:rPr>
      </w:pPr>
      <w:r w:rsidRPr="00D43C8A">
        <w:rPr>
          <w:lang w:val="en-IN"/>
        </w:rPr>
        <w:t>Use Case Diagram of the Fitness Recommendation System</w:t>
      </w:r>
    </w:p>
    <w:p w14:paraId="2E047984" w14:textId="77777777" w:rsidR="00D43C8A" w:rsidRPr="00D43C8A" w:rsidRDefault="00D43C8A" w:rsidP="00D43C8A">
      <w:pPr>
        <w:rPr>
          <w:b/>
          <w:bCs/>
          <w:sz w:val="28"/>
          <w:szCs w:val="28"/>
          <w:lang w:val="en-IN"/>
        </w:rPr>
      </w:pPr>
      <w:r w:rsidRPr="00D43C8A">
        <w:rPr>
          <w:b/>
          <w:bCs/>
          <w:sz w:val="28"/>
          <w:szCs w:val="28"/>
          <w:lang w:val="en-IN"/>
        </w:rPr>
        <w:t>2. Selected Architecture Type</w:t>
      </w:r>
    </w:p>
    <w:p w14:paraId="7CB68661" w14:textId="77777777" w:rsidR="00D43C8A" w:rsidRPr="00D43C8A" w:rsidRDefault="00D43C8A" w:rsidP="00D43C8A">
      <w:pPr>
        <w:rPr>
          <w:lang w:val="en-IN"/>
        </w:rPr>
      </w:pPr>
      <w:r w:rsidRPr="00D43C8A">
        <w:rPr>
          <w:lang w:val="en-IN"/>
        </w:rPr>
        <w:t>Machine Learning Based Web Application Architecture</w:t>
      </w:r>
    </w:p>
    <w:p w14:paraId="014E37BF" w14:textId="77777777" w:rsidR="00D43C8A" w:rsidRPr="00D43C8A" w:rsidRDefault="00D43C8A" w:rsidP="00D43C8A">
      <w:pPr>
        <w:rPr>
          <w:lang w:val="en-IN"/>
        </w:rPr>
      </w:pPr>
      <w:r w:rsidRPr="00D43C8A">
        <w:rPr>
          <w:lang w:val="en-IN"/>
        </w:rPr>
        <w:t>This architecture is selected because the system requires data collection, data preprocessing, machine learning prediction, explainable model interpretation, and web-based deployment. The modular architecture allows independent development and testing of data preprocessing, machine learning prediction models, explainable AI components, and web application modules.</w:t>
      </w:r>
    </w:p>
    <w:p w14:paraId="30BD3B48" w14:textId="77777777" w:rsidR="00D43C8A" w:rsidRPr="00D43C8A" w:rsidRDefault="00D43C8A" w:rsidP="00D43C8A">
      <w:pPr>
        <w:rPr>
          <w:b/>
          <w:bCs/>
          <w:sz w:val="28"/>
          <w:szCs w:val="28"/>
          <w:lang w:val="en-IN"/>
        </w:rPr>
      </w:pPr>
      <w:r w:rsidRPr="00D43C8A">
        <w:rPr>
          <w:b/>
          <w:bCs/>
          <w:sz w:val="28"/>
          <w:szCs w:val="28"/>
          <w:lang w:val="en-IN"/>
        </w:rPr>
        <w:t>3. High-Level System Architecture</w:t>
      </w:r>
    </w:p>
    <w:p w14:paraId="66980907" w14:textId="77777777" w:rsidR="00D43C8A" w:rsidRPr="00D43C8A" w:rsidRDefault="00D43C8A" w:rsidP="00D43C8A">
      <w:pPr>
        <w:rPr>
          <w:lang w:val="en-IN"/>
        </w:rPr>
      </w:pPr>
      <w:r w:rsidRPr="00D43C8A">
        <w:rPr>
          <w:lang w:val="en-IN"/>
        </w:rPr>
        <w:t>The system is organized into the following logical layers:</w:t>
      </w:r>
    </w:p>
    <w:p w14:paraId="719F4F02" w14:textId="77777777" w:rsidR="00D43C8A" w:rsidRPr="00D43C8A" w:rsidRDefault="00D43C8A" w:rsidP="00D43C8A">
      <w:pPr>
        <w:rPr>
          <w:lang w:val="en-IN"/>
        </w:rPr>
      </w:pPr>
      <w:r w:rsidRPr="00D43C8A">
        <w:rPr>
          <w:lang w:val="en-IN"/>
        </w:rPr>
        <w:t>User Interface Layer</w:t>
      </w:r>
      <w:r w:rsidRPr="00D43C8A">
        <w:rPr>
          <w:lang w:val="en-IN"/>
        </w:rPr>
        <w:br/>
        <w:t>Data Input Layer</w:t>
      </w:r>
      <w:r w:rsidRPr="00D43C8A">
        <w:rPr>
          <w:lang w:val="en-IN"/>
        </w:rPr>
        <w:br/>
        <w:t>Data Preprocessing Layer</w:t>
      </w:r>
      <w:r w:rsidRPr="00D43C8A">
        <w:rPr>
          <w:lang w:val="en-IN"/>
        </w:rPr>
        <w:br/>
        <w:t>Machine Learning Prediction Layer</w:t>
      </w:r>
      <w:r w:rsidRPr="00D43C8A">
        <w:rPr>
          <w:lang w:val="en-IN"/>
        </w:rPr>
        <w:br/>
        <w:t>Explainable AI Layer</w:t>
      </w:r>
      <w:r w:rsidRPr="00D43C8A">
        <w:rPr>
          <w:lang w:val="en-IN"/>
        </w:rPr>
        <w:br/>
      </w:r>
      <w:r w:rsidRPr="00D43C8A">
        <w:rPr>
          <w:lang w:val="en-IN"/>
        </w:rPr>
        <w:lastRenderedPageBreak/>
        <w:t>Recommendation Output Layer</w:t>
      </w:r>
      <w:r w:rsidRPr="00D43C8A">
        <w:rPr>
          <w:lang w:val="en-IN"/>
        </w:rPr>
        <w:br/>
        <w:t>Database Storage Layer</w:t>
      </w:r>
    </w:p>
    <w:p w14:paraId="07A6F2D2" w14:textId="77777777" w:rsidR="00D43C8A" w:rsidRPr="00D43C8A" w:rsidRDefault="00D43C8A" w:rsidP="00D43C8A">
      <w:pPr>
        <w:rPr>
          <w:lang w:val="en-IN"/>
        </w:rPr>
      </w:pPr>
      <w:r w:rsidRPr="00D43C8A">
        <w:rPr>
          <w:lang w:val="en-IN"/>
        </w:rPr>
        <w:t>Each layer communicates sequentially to ensure smooth data flow from user input to recommendation output.</w:t>
      </w:r>
    </w:p>
    <w:p w14:paraId="2ABE15C4" w14:textId="77777777" w:rsidR="00D43C8A" w:rsidRPr="00D43C8A" w:rsidRDefault="00D43C8A" w:rsidP="00D43C8A">
      <w:pPr>
        <w:rPr>
          <w:lang w:val="en-IN"/>
        </w:rPr>
      </w:pPr>
      <w:r w:rsidRPr="00D43C8A">
        <w:rPr>
          <w:lang w:val="en-IN"/>
        </w:rPr>
        <w:t>Component Architecture of the Fitness Recommendation System</w:t>
      </w:r>
    </w:p>
    <w:p w14:paraId="5955D1E0" w14:textId="77777777" w:rsidR="00D43C8A" w:rsidRPr="00D43C8A" w:rsidRDefault="00D43C8A" w:rsidP="00D43C8A">
      <w:pPr>
        <w:rPr>
          <w:b/>
          <w:bCs/>
          <w:sz w:val="28"/>
          <w:szCs w:val="28"/>
          <w:lang w:val="en-IN"/>
        </w:rPr>
      </w:pPr>
      <w:r w:rsidRPr="00D43C8A">
        <w:rPr>
          <w:b/>
          <w:bCs/>
          <w:sz w:val="28"/>
          <w:szCs w:val="28"/>
          <w:lang w:val="en-IN"/>
        </w:rPr>
        <w:t>3.1 Low-Level System Architecture</w:t>
      </w:r>
    </w:p>
    <w:p w14:paraId="4C6157C4" w14:textId="77777777" w:rsidR="00D43C8A" w:rsidRPr="00D43C8A" w:rsidRDefault="00D43C8A" w:rsidP="00D43C8A">
      <w:pPr>
        <w:rPr>
          <w:lang w:val="en-IN"/>
        </w:rPr>
      </w:pPr>
      <w:r w:rsidRPr="00D43C8A">
        <w:rPr>
          <w:lang w:val="en-IN"/>
        </w:rPr>
        <w:t>The low-level architecture describes the internal interaction between the main modules responsible for generating personalized fitness recommendations.</w:t>
      </w:r>
    </w:p>
    <w:p w14:paraId="4D70C86E" w14:textId="77777777" w:rsidR="00D43C8A" w:rsidRPr="00D43C8A" w:rsidRDefault="00D43C8A" w:rsidP="00D43C8A">
      <w:pPr>
        <w:rPr>
          <w:lang w:val="en-IN"/>
        </w:rPr>
      </w:pPr>
      <w:r w:rsidRPr="00D43C8A">
        <w:rPr>
          <w:lang w:val="en-IN"/>
        </w:rPr>
        <w:t>The system operates as a sequential processing pipeline consisting of the following functional components.</w:t>
      </w:r>
    </w:p>
    <w:p w14:paraId="7AC5EFB6" w14:textId="77777777" w:rsidR="00D43C8A" w:rsidRPr="00D43C8A" w:rsidRDefault="00D43C8A" w:rsidP="00D43C8A">
      <w:pPr>
        <w:rPr>
          <w:b/>
          <w:bCs/>
          <w:sz w:val="28"/>
          <w:szCs w:val="28"/>
          <w:lang w:val="en-IN"/>
        </w:rPr>
      </w:pPr>
      <w:r w:rsidRPr="00D43C8A">
        <w:rPr>
          <w:b/>
          <w:bCs/>
          <w:sz w:val="28"/>
          <w:szCs w:val="28"/>
          <w:lang w:val="en-IN"/>
        </w:rPr>
        <w:t>1. User Input Module</w:t>
      </w:r>
    </w:p>
    <w:p w14:paraId="168A0B76" w14:textId="77777777" w:rsidR="00D43C8A" w:rsidRPr="00D43C8A" w:rsidRDefault="00D43C8A" w:rsidP="00D43C8A">
      <w:pPr>
        <w:rPr>
          <w:lang w:val="en-IN"/>
        </w:rPr>
      </w:pPr>
      <w:r w:rsidRPr="00D43C8A">
        <w:rPr>
          <w:lang w:val="en-IN"/>
        </w:rPr>
        <w:t>This module collects user fitness attributes such as age, gender, height, weight, activity level, and fitness goals through the web interface. These inputs form the primary dataset for generating personalized recommendations.</w:t>
      </w:r>
    </w:p>
    <w:p w14:paraId="48E66889" w14:textId="77777777" w:rsidR="00D43C8A" w:rsidRPr="00D43C8A" w:rsidRDefault="00D43C8A" w:rsidP="00D43C8A">
      <w:pPr>
        <w:rPr>
          <w:b/>
          <w:bCs/>
          <w:sz w:val="28"/>
          <w:szCs w:val="28"/>
          <w:lang w:val="en-IN"/>
        </w:rPr>
      </w:pPr>
      <w:r w:rsidRPr="00D43C8A">
        <w:rPr>
          <w:b/>
          <w:bCs/>
          <w:sz w:val="28"/>
          <w:szCs w:val="28"/>
          <w:lang w:val="en-IN"/>
        </w:rPr>
        <w:t>2. Data Preprocessing Module</w:t>
      </w:r>
    </w:p>
    <w:p w14:paraId="4A45323A" w14:textId="77777777" w:rsidR="00D43C8A" w:rsidRPr="00D43C8A" w:rsidRDefault="00D43C8A" w:rsidP="00D43C8A">
      <w:pPr>
        <w:rPr>
          <w:lang w:val="en-IN"/>
        </w:rPr>
      </w:pPr>
      <w:r w:rsidRPr="00D43C8A">
        <w:rPr>
          <w:lang w:val="en-IN"/>
        </w:rPr>
        <w:t>This module cleans and prepares the dataset before it is used for machine learning prediction. It removes missing values and duplicate records, detects outliers using the Interquartile Range method, and converts categorical variables into machine-readable format using label encoding.</w:t>
      </w:r>
    </w:p>
    <w:p w14:paraId="5BA4A878" w14:textId="77777777" w:rsidR="00D43C8A" w:rsidRPr="00D43C8A" w:rsidRDefault="00D43C8A" w:rsidP="00D43C8A">
      <w:pPr>
        <w:rPr>
          <w:b/>
          <w:bCs/>
          <w:sz w:val="28"/>
          <w:szCs w:val="28"/>
          <w:lang w:val="en-IN"/>
        </w:rPr>
      </w:pPr>
      <w:r w:rsidRPr="00D43C8A">
        <w:rPr>
          <w:b/>
          <w:bCs/>
          <w:sz w:val="28"/>
          <w:szCs w:val="28"/>
          <w:lang w:val="en-IN"/>
        </w:rPr>
        <w:t>3. Machine Learning Prediction Module</w:t>
      </w:r>
    </w:p>
    <w:p w14:paraId="56DFF5C9" w14:textId="77777777" w:rsidR="00D43C8A" w:rsidRPr="00D43C8A" w:rsidRDefault="00D43C8A" w:rsidP="00D43C8A">
      <w:pPr>
        <w:rPr>
          <w:lang w:val="en-IN"/>
        </w:rPr>
      </w:pPr>
      <w:r w:rsidRPr="00D43C8A">
        <w:rPr>
          <w:lang w:val="en-IN"/>
        </w:rPr>
        <w:t xml:space="preserve">This module </w:t>
      </w:r>
      <w:proofErr w:type="spellStart"/>
      <w:r w:rsidRPr="00D43C8A">
        <w:rPr>
          <w:lang w:val="en-IN"/>
        </w:rPr>
        <w:t>analyzes</w:t>
      </w:r>
      <w:proofErr w:type="spellEnd"/>
      <w:r w:rsidRPr="00D43C8A">
        <w:rPr>
          <w:lang w:val="en-IN"/>
        </w:rPr>
        <w:t xml:space="preserve"> processed data using multiple machine learning algorithms including Random Forest, Decision Tree, K-Nearest </w:t>
      </w:r>
      <w:proofErr w:type="spellStart"/>
      <w:r w:rsidRPr="00D43C8A">
        <w:rPr>
          <w:lang w:val="en-IN"/>
        </w:rPr>
        <w:t>Neighbors</w:t>
      </w:r>
      <w:proofErr w:type="spellEnd"/>
      <w:r w:rsidRPr="00D43C8A">
        <w:rPr>
          <w:lang w:val="en-IN"/>
        </w:rPr>
        <w:t xml:space="preserve">, </w:t>
      </w:r>
      <w:proofErr w:type="spellStart"/>
      <w:r w:rsidRPr="00D43C8A">
        <w:rPr>
          <w:lang w:val="en-IN"/>
        </w:rPr>
        <w:t>XGBoost</w:t>
      </w:r>
      <w:proofErr w:type="spellEnd"/>
      <w:r w:rsidRPr="00D43C8A">
        <w:rPr>
          <w:lang w:val="en-IN"/>
        </w:rPr>
        <w:t xml:space="preserve">, and </w:t>
      </w:r>
      <w:proofErr w:type="spellStart"/>
      <w:r w:rsidRPr="00D43C8A">
        <w:rPr>
          <w:lang w:val="en-IN"/>
        </w:rPr>
        <w:t>CatBoost</w:t>
      </w:r>
      <w:proofErr w:type="spellEnd"/>
      <w:r w:rsidRPr="00D43C8A">
        <w:rPr>
          <w:lang w:val="en-IN"/>
        </w:rPr>
        <w:t>. These models predict appropriate workout exercises and nutrition plans based on user attributes.</w:t>
      </w:r>
    </w:p>
    <w:p w14:paraId="68E4F2F7" w14:textId="77777777" w:rsidR="00D43C8A" w:rsidRPr="00D43C8A" w:rsidRDefault="00D43C8A" w:rsidP="00D43C8A">
      <w:pPr>
        <w:rPr>
          <w:b/>
          <w:bCs/>
          <w:sz w:val="28"/>
          <w:szCs w:val="28"/>
          <w:lang w:val="en-IN"/>
        </w:rPr>
      </w:pPr>
      <w:r w:rsidRPr="00D43C8A">
        <w:rPr>
          <w:b/>
          <w:bCs/>
          <w:sz w:val="28"/>
          <w:szCs w:val="28"/>
          <w:lang w:val="en-IN"/>
        </w:rPr>
        <w:t>4. Ensemble Learning Module</w:t>
      </w:r>
    </w:p>
    <w:p w14:paraId="3249CA7E" w14:textId="77777777" w:rsidR="00D43C8A" w:rsidRPr="00D43C8A" w:rsidRDefault="00D43C8A" w:rsidP="00D43C8A">
      <w:pPr>
        <w:rPr>
          <w:lang w:val="en-IN"/>
        </w:rPr>
      </w:pPr>
      <w:r w:rsidRPr="00D43C8A">
        <w:rPr>
          <w:lang w:val="en-IN"/>
        </w:rPr>
        <w:t>The system integrates a Voting Classifier that combines predictions from multiple machine learning models to improve accuracy, stability, and prediction robustness.</w:t>
      </w:r>
    </w:p>
    <w:p w14:paraId="53EA18AB" w14:textId="77777777" w:rsidR="00D43C8A" w:rsidRPr="00D43C8A" w:rsidRDefault="00D43C8A" w:rsidP="00D43C8A">
      <w:pPr>
        <w:rPr>
          <w:b/>
          <w:bCs/>
          <w:sz w:val="28"/>
          <w:szCs w:val="28"/>
          <w:lang w:val="en-IN"/>
        </w:rPr>
      </w:pPr>
      <w:r w:rsidRPr="00D43C8A">
        <w:rPr>
          <w:b/>
          <w:bCs/>
          <w:sz w:val="28"/>
          <w:szCs w:val="28"/>
          <w:lang w:val="en-IN"/>
        </w:rPr>
        <w:t>5. Explainable AI Module</w:t>
      </w:r>
    </w:p>
    <w:p w14:paraId="56C12A3E" w14:textId="77777777" w:rsidR="00D43C8A" w:rsidRPr="00D43C8A" w:rsidRDefault="00D43C8A" w:rsidP="00D43C8A">
      <w:pPr>
        <w:rPr>
          <w:lang w:val="en-IN"/>
        </w:rPr>
      </w:pPr>
      <w:r w:rsidRPr="00D43C8A">
        <w:rPr>
          <w:lang w:val="en-IN"/>
        </w:rPr>
        <w:t>Explainable Artificial Intelligence techniques such as LIME and SHAP are used to interpret the predictions. LIME explains individual predictions while SHAP provides global feature importance analysis.</w:t>
      </w:r>
    </w:p>
    <w:p w14:paraId="7B827B2A" w14:textId="77777777" w:rsidR="00D43C8A" w:rsidRDefault="00D43C8A" w:rsidP="00D43C8A">
      <w:pPr>
        <w:rPr>
          <w:b/>
          <w:bCs/>
          <w:sz w:val="28"/>
          <w:szCs w:val="28"/>
          <w:lang w:val="en-IN"/>
        </w:rPr>
      </w:pPr>
    </w:p>
    <w:p w14:paraId="4B7E695C" w14:textId="194808B3" w:rsidR="00D43C8A" w:rsidRPr="00D43C8A" w:rsidRDefault="00D43C8A" w:rsidP="00D43C8A">
      <w:pPr>
        <w:rPr>
          <w:b/>
          <w:bCs/>
          <w:sz w:val="28"/>
          <w:szCs w:val="28"/>
          <w:lang w:val="en-IN"/>
        </w:rPr>
      </w:pPr>
      <w:r w:rsidRPr="00D43C8A">
        <w:rPr>
          <w:b/>
          <w:bCs/>
          <w:sz w:val="28"/>
          <w:szCs w:val="28"/>
          <w:lang w:val="en-IN"/>
        </w:rPr>
        <w:lastRenderedPageBreak/>
        <w:t>6. Recommendation Visualization Module</w:t>
      </w:r>
    </w:p>
    <w:p w14:paraId="4B9CCA49" w14:textId="77777777" w:rsidR="00D43C8A" w:rsidRPr="00D43C8A" w:rsidRDefault="00D43C8A" w:rsidP="00D43C8A">
      <w:pPr>
        <w:rPr>
          <w:lang w:val="en-IN"/>
        </w:rPr>
      </w:pPr>
      <w:r w:rsidRPr="00D43C8A">
        <w:rPr>
          <w:lang w:val="en-IN"/>
        </w:rPr>
        <w:t>This module displays predicted workout exercises and nutrition plans through the Flask-based web interface in a user-friendly format.</w:t>
      </w:r>
    </w:p>
    <w:p w14:paraId="59092085" w14:textId="77777777" w:rsidR="00D43C8A" w:rsidRPr="00D43C8A" w:rsidRDefault="00D43C8A" w:rsidP="00D43C8A">
      <w:pPr>
        <w:rPr>
          <w:b/>
          <w:bCs/>
          <w:sz w:val="28"/>
          <w:szCs w:val="28"/>
          <w:lang w:val="en-IN"/>
        </w:rPr>
      </w:pPr>
      <w:r w:rsidRPr="00D43C8A">
        <w:rPr>
          <w:b/>
          <w:bCs/>
          <w:sz w:val="28"/>
          <w:szCs w:val="28"/>
          <w:lang w:val="en-IN"/>
        </w:rPr>
        <w:t>7. Data Storage Module</w:t>
      </w:r>
    </w:p>
    <w:p w14:paraId="4E316B87" w14:textId="77777777" w:rsidR="00D43C8A" w:rsidRPr="00D43C8A" w:rsidRDefault="00D43C8A" w:rsidP="00D43C8A">
      <w:pPr>
        <w:rPr>
          <w:lang w:val="en-IN"/>
        </w:rPr>
      </w:pPr>
      <w:r w:rsidRPr="00D43C8A">
        <w:rPr>
          <w:lang w:val="en-IN"/>
        </w:rPr>
        <w:t>The system stores user information, prediction outputs, and historical recommendation data in an SQLite database for future analysis.</w:t>
      </w:r>
    </w:p>
    <w:p w14:paraId="58F6F262" w14:textId="77777777" w:rsidR="00D43C8A" w:rsidRPr="00D43C8A" w:rsidRDefault="00D43C8A" w:rsidP="00D43C8A">
      <w:pPr>
        <w:rPr>
          <w:b/>
          <w:bCs/>
          <w:sz w:val="28"/>
          <w:szCs w:val="28"/>
          <w:lang w:val="en-IN"/>
        </w:rPr>
      </w:pPr>
      <w:r w:rsidRPr="00D43C8A">
        <w:rPr>
          <w:b/>
          <w:bCs/>
          <w:sz w:val="28"/>
          <w:szCs w:val="28"/>
          <w:lang w:val="en-IN"/>
        </w:rPr>
        <w:t>4. Module-Wise Architecture Description</w:t>
      </w:r>
    </w:p>
    <w:p w14:paraId="14BD795D" w14:textId="77777777" w:rsidR="00D43C8A" w:rsidRPr="00D43C8A" w:rsidRDefault="00D43C8A" w:rsidP="00D43C8A">
      <w:pPr>
        <w:rPr>
          <w:b/>
          <w:bCs/>
          <w:sz w:val="28"/>
          <w:szCs w:val="28"/>
          <w:lang w:val="en-IN"/>
        </w:rPr>
      </w:pPr>
      <w:r w:rsidRPr="00D43C8A">
        <w:rPr>
          <w:b/>
          <w:bCs/>
          <w:sz w:val="28"/>
          <w:szCs w:val="28"/>
          <w:lang w:val="en-IN"/>
        </w:rPr>
        <w:t>4.1 User Input Module</w:t>
      </w:r>
    </w:p>
    <w:p w14:paraId="43E59D82" w14:textId="77777777" w:rsidR="00D43C8A" w:rsidRPr="00D43C8A" w:rsidRDefault="00D43C8A" w:rsidP="00D43C8A">
      <w:pPr>
        <w:rPr>
          <w:lang w:val="en-IN"/>
        </w:rPr>
      </w:pPr>
      <w:r w:rsidRPr="00D43C8A">
        <w:rPr>
          <w:lang w:val="en-IN"/>
        </w:rPr>
        <w:t>This module allows users to enter personal fitness information through the web interface.</w:t>
      </w:r>
    </w:p>
    <w:p w14:paraId="5AD84AF5" w14:textId="77777777" w:rsidR="00D43C8A" w:rsidRPr="00D43C8A" w:rsidRDefault="00D43C8A" w:rsidP="00D43C8A">
      <w:pPr>
        <w:rPr>
          <w:b/>
          <w:bCs/>
          <w:sz w:val="28"/>
          <w:szCs w:val="28"/>
          <w:lang w:val="en-IN"/>
        </w:rPr>
      </w:pPr>
      <w:r w:rsidRPr="00D43C8A">
        <w:rPr>
          <w:b/>
          <w:bCs/>
          <w:sz w:val="28"/>
          <w:szCs w:val="28"/>
          <w:lang w:val="en-IN"/>
        </w:rPr>
        <w:t>4.2 Data Preprocessing Module</w:t>
      </w:r>
    </w:p>
    <w:p w14:paraId="36C084D4" w14:textId="77777777" w:rsidR="00D43C8A" w:rsidRPr="00D43C8A" w:rsidRDefault="00D43C8A" w:rsidP="00D43C8A">
      <w:pPr>
        <w:rPr>
          <w:lang w:val="en-IN"/>
        </w:rPr>
      </w:pPr>
      <w:r w:rsidRPr="00D43C8A">
        <w:rPr>
          <w:lang w:val="en-IN"/>
        </w:rPr>
        <w:t>This module cleans the dataset by removing missing values, duplicates, and outliers and converts categorical attributes into encoded numerical values.</w:t>
      </w:r>
    </w:p>
    <w:p w14:paraId="12B47B1B" w14:textId="77777777" w:rsidR="00D43C8A" w:rsidRPr="00D43C8A" w:rsidRDefault="00D43C8A" w:rsidP="00D43C8A">
      <w:pPr>
        <w:rPr>
          <w:b/>
          <w:bCs/>
          <w:sz w:val="28"/>
          <w:szCs w:val="28"/>
          <w:lang w:val="en-IN"/>
        </w:rPr>
      </w:pPr>
      <w:r w:rsidRPr="00D43C8A">
        <w:rPr>
          <w:b/>
          <w:bCs/>
          <w:sz w:val="28"/>
          <w:szCs w:val="28"/>
          <w:lang w:val="en-IN"/>
        </w:rPr>
        <w:t>4.3 Machine Learning Prediction Module</w:t>
      </w:r>
    </w:p>
    <w:p w14:paraId="30E3763A" w14:textId="77777777" w:rsidR="00D43C8A" w:rsidRPr="00D43C8A" w:rsidRDefault="00D43C8A" w:rsidP="00D43C8A">
      <w:pPr>
        <w:rPr>
          <w:lang w:val="en-IN"/>
        </w:rPr>
      </w:pPr>
      <w:r w:rsidRPr="00D43C8A">
        <w:rPr>
          <w:lang w:val="en-IN"/>
        </w:rPr>
        <w:t>This module trains and applies multiple machine learning models to predict workout and nutrition plans.</w:t>
      </w:r>
    </w:p>
    <w:p w14:paraId="213B6A7C" w14:textId="77777777" w:rsidR="00D43C8A" w:rsidRPr="00D43C8A" w:rsidRDefault="00D43C8A" w:rsidP="00D43C8A">
      <w:pPr>
        <w:rPr>
          <w:b/>
          <w:bCs/>
          <w:sz w:val="28"/>
          <w:szCs w:val="28"/>
          <w:lang w:val="en-IN"/>
        </w:rPr>
      </w:pPr>
      <w:r w:rsidRPr="00D43C8A">
        <w:rPr>
          <w:b/>
          <w:bCs/>
          <w:sz w:val="28"/>
          <w:szCs w:val="28"/>
          <w:lang w:val="en-IN"/>
        </w:rPr>
        <w:t>4.4 Ensemble Learning Module</w:t>
      </w:r>
    </w:p>
    <w:p w14:paraId="7F70E199" w14:textId="77777777" w:rsidR="00D43C8A" w:rsidRPr="00D43C8A" w:rsidRDefault="00D43C8A" w:rsidP="00D43C8A">
      <w:pPr>
        <w:rPr>
          <w:lang w:val="en-IN"/>
        </w:rPr>
      </w:pPr>
      <w:r w:rsidRPr="00D43C8A">
        <w:rPr>
          <w:lang w:val="en-IN"/>
        </w:rPr>
        <w:t>The Voting Classifier combines results from different models to enhance prediction accuracy.</w:t>
      </w:r>
    </w:p>
    <w:p w14:paraId="288BA085" w14:textId="77777777" w:rsidR="00D43C8A" w:rsidRPr="00D43C8A" w:rsidRDefault="00D43C8A" w:rsidP="00D43C8A">
      <w:pPr>
        <w:rPr>
          <w:b/>
          <w:bCs/>
          <w:sz w:val="28"/>
          <w:szCs w:val="28"/>
          <w:lang w:val="en-IN"/>
        </w:rPr>
      </w:pPr>
      <w:r w:rsidRPr="00D43C8A">
        <w:rPr>
          <w:b/>
          <w:bCs/>
          <w:sz w:val="28"/>
          <w:szCs w:val="28"/>
          <w:lang w:val="en-IN"/>
        </w:rPr>
        <w:t>4.5 Explainable AI Module</w:t>
      </w:r>
    </w:p>
    <w:p w14:paraId="0F99E490" w14:textId="77777777" w:rsidR="00D43C8A" w:rsidRPr="00D43C8A" w:rsidRDefault="00D43C8A" w:rsidP="00D43C8A">
      <w:pPr>
        <w:rPr>
          <w:lang w:val="en-IN"/>
        </w:rPr>
      </w:pPr>
      <w:r w:rsidRPr="00D43C8A">
        <w:rPr>
          <w:lang w:val="en-IN"/>
        </w:rPr>
        <w:t>This module provides transparency in predictions using LIME and SHAP feature importance techniques.</w:t>
      </w:r>
    </w:p>
    <w:p w14:paraId="1DE21E6A" w14:textId="77777777" w:rsidR="00D43C8A" w:rsidRPr="00D43C8A" w:rsidRDefault="00D43C8A" w:rsidP="00D43C8A">
      <w:pPr>
        <w:rPr>
          <w:b/>
          <w:bCs/>
          <w:sz w:val="28"/>
          <w:szCs w:val="28"/>
          <w:lang w:val="en-IN"/>
        </w:rPr>
      </w:pPr>
      <w:r w:rsidRPr="00D43C8A">
        <w:rPr>
          <w:b/>
          <w:bCs/>
          <w:sz w:val="28"/>
          <w:szCs w:val="28"/>
          <w:lang w:val="en-IN"/>
        </w:rPr>
        <w:t>4.6 Recommendation Output Module</w:t>
      </w:r>
    </w:p>
    <w:p w14:paraId="06B58188" w14:textId="77777777" w:rsidR="00D43C8A" w:rsidRPr="00D43C8A" w:rsidRDefault="00D43C8A" w:rsidP="00D43C8A">
      <w:pPr>
        <w:rPr>
          <w:lang w:val="en-IN"/>
        </w:rPr>
      </w:pPr>
      <w:r w:rsidRPr="00D43C8A">
        <w:rPr>
          <w:lang w:val="en-IN"/>
        </w:rPr>
        <w:t>Displays the predicted workout exercises and nutrition plans to users through the web interface.</w:t>
      </w:r>
    </w:p>
    <w:p w14:paraId="7C36FAA5" w14:textId="77777777" w:rsidR="00D43C8A" w:rsidRPr="00D43C8A" w:rsidRDefault="00D43C8A" w:rsidP="00D43C8A">
      <w:pPr>
        <w:rPr>
          <w:b/>
          <w:bCs/>
          <w:sz w:val="28"/>
          <w:szCs w:val="28"/>
          <w:lang w:val="en-IN"/>
        </w:rPr>
      </w:pPr>
      <w:r w:rsidRPr="00D43C8A">
        <w:rPr>
          <w:b/>
          <w:bCs/>
          <w:sz w:val="28"/>
          <w:szCs w:val="28"/>
          <w:lang w:val="en-IN"/>
        </w:rPr>
        <w:t>4.7 Database Module</w:t>
      </w:r>
    </w:p>
    <w:p w14:paraId="643A8DA4" w14:textId="77777777" w:rsidR="00D43C8A" w:rsidRPr="00D43C8A" w:rsidRDefault="00D43C8A" w:rsidP="00D43C8A">
      <w:pPr>
        <w:rPr>
          <w:lang w:val="en-IN"/>
        </w:rPr>
      </w:pPr>
      <w:r w:rsidRPr="00D43C8A">
        <w:rPr>
          <w:lang w:val="en-IN"/>
        </w:rPr>
        <w:t>Stores user profiles, prediction outputs, and historical recommendations.</w:t>
      </w:r>
    </w:p>
    <w:p w14:paraId="5E8D74C1" w14:textId="77777777" w:rsidR="00D43C8A" w:rsidRDefault="00D43C8A" w:rsidP="00D43C8A">
      <w:pPr>
        <w:rPr>
          <w:b/>
          <w:bCs/>
          <w:sz w:val="28"/>
          <w:szCs w:val="28"/>
          <w:lang w:val="en-IN"/>
        </w:rPr>
      </w:pPr>
    </w:p>
    <w:p w14:paraId="3558B69A" w14:textId="57BBE6AE" w:rsidR="00D43C8A" w:rsidRPr="00D43C8A" w:rsidRDefault="00D43C8A" w:rsidP="00D43C8A">
      <w:pPr>
        <w:rPr>
          <w:b/>
          <w:bCs/>
          <w:sz w:val="28"/>
          <w:szCs w:val="28"/>
          <w:lang w:val="en-IN"/>
        </w:rPr>
      </w:pPr>
      <w:r w:rsidRPr="00D43C8A">
        <w:rPr>
          <w:b/>
          <w:bCs/>
          <w:sz w:val="28"/>
          <w:szCs w:val="28"/>
          <w:lang w:val="en-IN"/>
        </w:rPr>
        <w:lastRenderedPageBreak/>
        <w:t>5. Data Flow Architecture</w:t>
      </w:r>
    </w:p>
    <w:p w14:paraId="27620C9C" w14:textId="77777777" w:rsidR="00D43C8A" w:rsidRPr="00D43C8A" w:rsidRDefault="00D43C8A" w:rsidP="00D43C8A">
      <w:pPr>
        <w:rPr>
          <w:lang w:val="en-IN"/>
        </w:rPr>
      </w:pPr>
      <w:r w:rsidRPr="00D43C8A">
        <w:rPr>
          <w:lang w:val="en-IN"/>
        </w:rPr>
        <w:t>The data flow follows a sequential pipeline:</w:t>
      </w:r>
    </w:p>
    <w:p w14:paraId="778A8E44" w14:textId="77777777" w:rsidR="00D43C8A" w:rsidRPr="00D43C8A" w:rsidRDefault="00D43C8A" w:rsidP="00D43C8A">
      <w:pPr>
        <w:rPr>
          <w:lang w:val="en-IN"/>
        </w:rPr>
      </w:pPr>
      <w:r w:rsidRPr="00D43C8A">
        <w:rPr>
          <w:lang w:val="en-IN"/>
        </w:rPr>
        <w:t>User Input → Data Preprocessing → Machine Learning Models → Voting Classifier → Prediction Results → Explainable AI Analysis → Recommendation Display → Database Storage</w:t>
      </w:r>
    </w:p>
    <w:p w14:paraId="1980BF7D" w14:textId="77777777" w:rsidR="00D43C8A" w:rsidRPr="00D43C8A" w:rsidRDefault="00D43C8A" w:rsidP="00D43C8A">
      <w:pPr>
        <w:rPr>
          <w:lang w:val="en-IN"/>
        </w:rPr>
      </w:pPr>
      <w:r w:rsidRPr="00D43C8A">
        <w:rPr>
          <w:lang w:val="en-IN"/>
        </w:rPr>
        <w:t>Fig.1 Architecture Diagram</w:t>
      </w:r>
    </w:p>
    <w:p w14:paraId="7B3EF0C1" w14:textId="77777777" w:rsidR="00D43C8A" w:rsidRPr="00D43C8A" w:rsidRDefault="00D43C8A" w:rsidP="00D43C8A">
      <w:pPr>
        <w:rPr>
          <w:b/>
          <w:bCs/>
          <w:sz w:val="28"/>
          <w:szCs w:val="28"/>
          <w:lang w:val="en-IN"/>
        </w:rPr>
      </w:pPr>
      <w:r w:rsidRPr="00D43C8A">
        <w:rPr>
          <w:b/>
          <w:bCs/>
          <w:sz w:val="28"/>
          <w:szCs w:val="28"/>
          <w:lang w:val="en-IN"/>
        </w:rPr>
        <w:t>5.1 Component Interaction Sequence</w:t>
      </w:r>
    </w:p>
    <w:p w14:paraId="38A70DDB" w14:textId="77777777" w:rsidR="00D43C8A" w:rsidRPr="00D43C8A" w:rsidRDefault="00D43C8A" w:rsidP="00D43C8A">
      <w:pPr>
        <w:rPr>
          <w:lang w:val="en-IN"/>
        </w:rPr>
      </w:pPr>
      <w:r w:rsidRPr="00D43C8A">
        <w:rPr>
          <w:lang w:val="en-IN"/>
        </w:rPr>
        <w:t>The operational workflow of the system follows the sequence below:</w:t>
      </w:r>
    </w:p>
    <w:p w14:paraId="7BCB5A34" w14:textId="77777777" w:rsidR="00D43C8A" w:rsidRPr="00D43C8A" w:rsidRDefault="00D43C8A" w:rsidP="00D43C8A">
      <w:pPr>
        <w:numPr>
          <w:ilvl w:val="0"/>
          <w:numId w:val="10"/>
        </w:numPr>
        <w:rPr>
          <w:lang w:val="en-IN"/>
        </w:rPr>
      </w:pPr>
      <w:r w:rsidRPr="00D43C8A">
        <w:rPr>
          <w:lang w:val="en-IN"/>
        </w:rPr>
        <w:t>The user enters personal fitness details through the web interface.</w:t>
      </w:r>
    </w:p>
    <w:p w14:paraId="43508051" w14:textId="77777777" w:rsidR="00D43C8A" w:rsidRPr="00D43C8A" w:rsidRDefault="00D43C8A" w:rsidP="00D43C8A">
      <w:pPr>
        <w:numPr>
          <w:ilvl w:val="0"/>
          <w:numId w:val="10"/>
        </w:numPr>
        <w:rPr>
          <w:lang w:val="en-IN"/>
        </w:rPr>
      </w:pPr>
      <w:r w:rsidRPr="00D43C8A">
        <w:rPr>
          <w:lang w:val="en-IN"/>
        </w:rPr>
        <w:t>The system preprocesses the input data to remove inconsistencies.</w:t>
      </w:r>
    </w:p>
    <w:p w14:paraId="02576DFC" w14:textId="77777777" w:rsidR="00D43C8A" w:rsidRPr="00D43C8A" w:rsidRDefault="00D43C8A" w:rsidP="00D43C8A">
      <w:pPr>
        <w:numPr>
          <w:ilvl w:val="0"/>
          <w:numId w:val="10"/>
        </w:numPr>
        <w:rPr>
          <w:lang w:val="en-IN"/>
        </w:rPr>
      </w:pPr>
      <w:r w:rsidRPr="00D43C8A">
        <w:rPr>
          <w:lang w:val="en-IN"/>
        </w:rPr>
        <w:t xml:space="preserve">The machine learning models </w:t>
      </w:r>
      <w:proofErr w:type="spellStart"/>
      <w:r w:rsidRPr="00D43C8A">
        <w:rPr>
          <w:lang w:val="en-IN"/>
        </w:rPr>
        <w:t>analyze</w:t>
      </w:r>
      <w:proofErr w:type="spellEnd"/>
      <w:r w:rsidRPr="00D43C8A">
        <w:rPr>
          <w:lang w:val="en-IN"/>
        </w:rPr>
        <w:t xml:space="preserve"> the processed data.</w:t>
      </w:r>
    </w:p>
    <w:p w14:paraId="6F2305C1" w14:textId="77777777" w:rsidR="00D43C8A" w:rsidRPr="00D43C8A" w:rsidRDefault="00D43C8A" w:rsidP="00D43C8A">
      <w:pPr>
        <w:numPr>
          <w:ilvl w:val="0"/>
          <w:numId w:val="10"/>
        </w:numPr>
        <w:rPr>
          <w:lang w:val="en-IN"/>
        </w:rPr>
      </w:pPr>
      <w:r w:rsidRPr="00D43C8A">
        <w:rPr>
          <w:lang w:val="en-IN"/>
        </w:rPr>
        <w:t>The Voting Classifier combines predictions from multiple models.</w:t>
      </w:r>
    </w:p>
    <w:p w14:paraId="2DA0B993" w14:textId="77777777" w:rsidR="00D43C8A" w:rsidRPr="00D43C8A" w:rsidRDefault="00D43C8A" w:rsidP="00D43C8A">
      <w:pPr>
        <w:numPr>
          <w:ilvl w:val="0"/>
          <w:numId w:val="10"/>
        </w:numPr>
        <w:rPr>
          <w:lang w:val="en-IN"/>
        </w:rPr>
      </w:pPr>
      <w:r w:rsidRPr="00D43C8A">
        <w:rPr>
          <w:lang w:val="en-IN"/>
        </w:rPr>
        <w:t>The explainable AI module interprets prediction results.</w:t>
      </w:r>
    </w:p>
    <w:p w14:paraId="09FBFB92" w14:textId="77777777" w:rsidR="00D43C8A" w:rsidRPr="00D43C8A" w:rsidRDefault="00D43C8A" w:rsidP="00D43C8A">
      <w:pPr>
        <w:numPr>
          <w:ilvl w:val="0"/>
          <w:numId w:val="10"/>
        </w:numPr>
        <w:rPr>
          <w:lang w:val="en-IN"/>
        </w:rPr>
      </w:pPr>
      <w:r w:rsidRPr="00D43C8A">
        <w:rPr>
          <w:lang w:val="en-IN"/>
        </w:rPr>
        <w:t>The system generates personalized workout and nutrition plans.</w:t>
      </w:r>
    </w:p>
    <w:p w14:paraId="22EEC83D" w14:textId="77777777" w:rsidR="00D43C8A" w:rsidRPr="00D43C8A" w:rsidRDefault="00D43C8A" w:rsidP="00D43C8A">
      <w:pPr>
        <w:numPr>
          <w:ilvl w:val="0"/>
          <w:numId w:val="10"/>
        </w:numPr>
        <w:rPr>
          <w:lang w:val="en-IN"/>
        </w:rPr>
      </w:pPr>
      <w:r w:rsidRPr="00D43C8A">
        <w:rPr>
          <w:lang w:val="en-IN"/>
        </w:rPr>
        <w:t>The results are displayed to the user through the web interface.</w:t>
      </w:r>
    </w:p>
    <w:p w14:paraId="3D84887A" w14:textId="77777777" w:rsidR="00D43C8A" w:rsidRPr="00D43C8A" w:rsidRDefault="00D43C8A" w:rsidP="00D43C8A">
      <w:pPr>
        <w:numPr>
          <w:ilvl w:val="0"/>
          <w:numId w:val="10"/>
        </w:numPr>
        <w:rPr>
          <w:lang w:val="en-IN"/>
        </w:rPr>
      </w:pPr>
      <w:r w:rsidRPr="00D43C8A">
        <w:rPr>
          <w:lang w:val="en-IN"/>
        </w:rPr>
        <w:t>The prediction results and user information are stored in the database.</w:t>
      </w:r>
    </w:p>
    <w:p w14:paraId="207492A1" w14:textId="77777777" w:rsidR="00D43C8A" w:rsidRPr="00D43C8A" w:rsidRDefault="00D43C8A" w:rsidP="00D43C8A">
      <w:pPr>
        <w:rPr>
          <w:b/>
          <w:bCs/>
          <w:sz w:val="28"/>
          <w:szCs w:val="28"/>
          <w:lang w:val="en-IN"/>
        </w:rPr>
      </w:pPr>
      <w:r w:rsidRPr="00D43C8A">
        <w:rPr>
          <w:b/>
          <w:bCs/>
          <w:sz w:val="28"/>
          <w:szCs w:val="28"/>
          <w:lang w:val="en-IN"/>
        </w:rPr>
        <w:t>6. Data Exchange Details</w:t>
      </w:r>
    </w:p>
    <w:p w14:paraId="3329E9F4" w14:textId="77777777" w:rsidR="00D43C8A" w:rsidRPr="00D43C8A" w:rsidRDefault="00D43C8A" w:rsidP="00D43C8A">
      <w:pPr>
        <w:rPr>
          <w:lang w:val="en-IN"/>
        </w:rPr>
      </w:pPr>
      <w:r w:rsidRPr="00D43C8A">
        <w:rPr>
          <w:lang w:val="en-IN"/>
        </w:rPr>
        <w:t>Input Data</w:t>
      </w:r>
      <w:r w:rsidRPr="00D43C8A">
        <w:rPr>
          <w:lang w:val="en-IN"/>
        </w:rPr>
        <w:br/>
        <w:t>Age</w:t>
      </w:r>
      <w:r w:rsidRPr="00D43C8A">
        <w:rPr>
          <w:lang w:val="en-IN"/>
        </w:rPr>
        <w:br/>
        <w:t>Gender</w:t>
      </w:r>
      <w:r w:rsidRPr="00D43C8A">
        <w:rPr>
          <w:lang w:val="en-IN"/>
        </w:rPr>
        <w:br/>
        <w:t>Height</w:t>
      </w:r>
      <w:r w:rsidRPr="00D43C8A">
        <w:rPr>
          <w:lang w:val="en-IN"/>
        </w:rPr>
        <w:br/>
        <w:t>Weight</w:t>
      </w:r>
      <w:r w:rsidRPr="00D43C8A">
        <w:rPr>
          <w:lang w:val="en-IN"/>
        </w:rPr>
        <w:br/>
        <w:t>BMI</w:t>
      </w:r>
      <w:r w:rsidRPr="00D43C8A">
        <w:rPr>
          <w:lang w:val="en-IN"/>
        </w:rPr>
        <w:br/>
        <w:t>Activity Level</w:t>
      </w:r>
      <w:r w:rsidRPr="00D43C8A">
        <w:rPr>
          <w:lang w:val="en-IN"/>
        </w:rPr>
        <w:br/>
        <w:t>Fitness Goal</w:t>
      </w:r>
    </w:p>
    <w:p w14:paraId="6A0109B5" w14:textId="77777777" w:rsidR="00D43C8A" w:rsidRPr="00D43C8A" w:rsidRDefault="00D43C8A" w:rsidP="00D43C8A">
      <w:pPr>
        <w:rPr>
          <w:lang w:val="en-IN"/>
        </w:rPr>
      </w:pPr>
      <w:r w:rsidRPr="00D43C8A">
        <w:rPr>
          <w:lang w:val="en-IN"/>
        </w:rPr>
        <w:t>Intermediate Data</w:t>
      </w:r>
      <w:r w:rsidRPr="00D43C8A">
        <w:rPr>
          <w:lang w:val="en-IN"/>
        </w:rPr>
        <w:br/>
        <w:t>Encoded dataset values</w:t>
      </w:r>
      <w:r w:rsidRPr="00D43C8A">
        <w:rPr>
          <w:lang w:val="en-IN"/>
        </w:rPr>
        <w:br/>
        <w:t>Model prediction outputs</w:t>
      </w:r>
      <w:r w:rsidRPr="00D43C8A">
        <w:rPr>
          <w:lang w:val="en-IN"/>
        </w:rPr>
        <w:br/>
        <w:t>Feature importance scores</w:t>
      </w:r>
    </w:p>
    <w:p w14:paraId="44DE5D50" w14:textId="77777777" w:rsidR="00D43C8A" w:rsidRPr="00D43C8A" w:rsidRDefault="00D43C8A" w:rsidP="00D43C8A">
      <w:pPr>
        <w:rPr>
          <w:lang w:val="en-IN"/>
        </w:rPr>
      </w:pPr>
      <w:r w:rsidRPr="00D43C8A">
        <w:rPr>
          <w:lang w:val="en-IN"/>
        </w:rPr>
        <w:lastRenderedPageBreak/>
        <w:t>Output Data</w:t>
      </w:r>
      <w:r w:rsidRPr="00D43C8A">
        <w:rPr>
          <w:lang w:val="en-IN"/>
        </w:rPr>
        <w:br/>
        <w:t>Recommended workout exercises</w:t>
      </w:r>
      <w:r w:rsidRPr="00D43C8A">
        <w:rPr>
          <w:lang w:val="en-IN"/>
        </w:rPr>
        <w:br/>
        <w:t>Recommended nutrition plans</w:t>
      </w:r>
    </w:p>
    <w:p w14:paraId="21AEA9DF" w14:textId="77777777" w:rsidR="00D43C8A" w:rsidRPr="00D43C8A" w:rsidRDefault="00D43C8A" w:rsidP="00D43C8A">
      <w:pPr>
        <w:rPr>
          <w:b/>
          <w:bCs/>
          <w:sz w:val="28"/>
          <w:szCs w:val="28"/>
          <w:lang w:val="en-IN"/>
        </w:rPr>
      </w:pPr>
      <w:r w:rsidRPr="00D43C8A">
        <w:rPr>
          <w:b/>
          <w:bCs/>
          <w:sz w:val="28"/>
          <w:szCs w:val="28"/>
          <w:lang w:val="en-IN"/>
        </w:rPr>
        <w:t>7. Data Storage Design</w:t>
      </w:r>
    </w:p>
    <w:p w14:paraId="44B78164" w14:textId="77777777" w:rsidR="00D43C8A" w:rsidRPr="00D43C8A" w:rsidRDefault="00D43C8A" w:rsidP="00D43C8A">
      <w:pPr>
        <w:rPr>
          <w:lang w:val="en-IN"/>
        </w:rPr>
      </w:pPr>
      <w:r w:rsidRPr="00D43C8A">
        <w:rPr>
          <w:lang w:val="en-IN"/>
        </w:rPr>
        <w:t>The system employs SQLite database storage for user information, prediction outputs, and recommendation history. This lightweight database ensures efficient storage and retrieval of data while maintaining system performance.</w:t>
      </w:r>
    </w:p>
    <w:p w14:paraId="4EEBA7B4" w14:textId="77777777" w:rsidR="00D43C8A" w:rsidRPr="00D43C8A" w:rsidRDefault="00D43C8A" w:rsidP="00D43C8A">
      <w:pPr>
        <w:rPr>
          <w:b/>
          <w:bCs/>
          <w:sz w:val="28"/>
          <w:szCs w:val="28"/>
          <w:lang w:val="en-IN"/>
        </w:rPr>
      </w:pPr>
      <w:r w:rsidRPr="00D43C8A">
        <w:rPr>
          <w:b/>
          <w:bCs/>
          <w:sz w:val="28"/>
          <w:szCs w:val="28"/>
          <w:lang w:val="en-IN"/>
        </w:rPr>
        <w:t>8. Frequency of Operations</w:t>
      </w:r>
    </w:p>
    <w:p w14:paraId="418D7E14" w14:textId="77777777" w:rsidR="00D43C8A" w:rsidRPr="00D43C8A" w:rsidRDefault="00D43C8A" w:rsidP="00D43C8A">
      <w:pPr>
        <w:rPr>
          <w:lang w:val="en-IN"/>
        </w:rPr>
      </w:pPr>
      <w:r w:rsidRPr="00D43C8A">
        <w:rPr>
          <w:lang w:val="en-IN"/>
        </w:rPr>
        <w:t>User Data Input – On demand</w:t>
      </w:r>
      <w:r w:rsidRPr="00D43C8A">
        <w:rPr>
          <w:lang w:val="en-IN"/>
        </w:rPr>
        <w:br/>
        <w:t>Machine Learning Prediction – Instant after user input</w:t>
      </w:r>
      <w:r w:rsidRPr="00D43C8A">
        <w:rPr>
          <w:lang w:val="en-IN"/>
        </w:rPr>
        <w:br/>
        <w:t>Recommendation Display – Real time</w:t>
      </w:r>
      <w:r w:rsidRPr="00D43C8A">
        <w:rPr>
          <w:lang w:val="en-IN"/>
        </w:rPr>
        <w:br/>
        <w:t>Database Storage – Event based</w:t>
      </w:r>
    </w:p>
    <w:p w14:paraId="6C2AAF5D" w14:textId="77777777" w:rsidR="00D43C8A" w:rsidRPr="00D43C8A" w:rsidRDefault="00D43C8A" w:rsidP="00D43C8A">
      <w:pPr>
        <w:rPr>
          <w:b/>
          <w:bCs/>
          <w:sz w:val="28"/>
          <w:szCs w:val="28"/>
          <w:lang w:val="en-IN"/>
        </w:rPr>
      </w:pPr>
      <w:r w:rsidRPr="00D43C8A">
        <w:rPr>
          <w:b/>
          <w:bCs/>
          <w:sz w:val="28"/>
          <w:szCs w:val="28"/>
          <w:lang w:val="en-IN"/>
        </w:rPr>
        <w:t>8.1 Technology Stack</w:t>
      </w:r>
    </w:p>
    <w:p w14:paraId="3C96646B" w14:textId="77777777" w:rsidR="00D43C8A" w:rsidRPr="00D43C8A" w:rsidRDefault="00D43C8A" w:rsidP="00D43C8A">
      <w:pPr>
        <w:rPr>
          <w:lang w:val="en-IN"/>
        </w:rPr>
      </w:pPr>
      <w:r w:rsidRPr="00D43C8A">
        <w:rPr>
          <w:lang w:val="en-IN"/>
        </w:rPr>
        <w:t>Programming Language – Python</w:t>
      </w:r>
      <w:r w:rsidRPr="00D43C8A">
        <w:rPr>
          <w:lang w:val="en-IN"/>
        </w:rPr>
        <w:br/>
        <w:t>Machine Learning – Scikit-learn</w:t>
      </w:r>
      <w:r w:rsidRPr="00D43C8A">
        <w:rPr>
          <w:lang w:val="en-IN"/>
        </w:rPr>
        <w:br/>
        <w:t>Explainable AI – LIME, SHAP</w:t>
      </w:r>
      <w:r w:rsidRPr="00D43C8A">
        <w:rPr>
          <w:lang w:val="en-IN"/>
        </w:rPr>
        <w:br/>
        <w:t>Web Framework – Flask</w:t>
      </w:r>
      <w:r w:rsidRPr="00D43C8A">
        <w:rPr>
          <w:lang w:val="en-IN"/>
        </w:rPr>
        <w:br/>
        <w:t>Database – SQLite</w:t>
      </w:r>
      <w:r w:rsidRPr="00D43C8A">
        <w:rPr>
          <w:lang w:val="en-IN"/>
        </w:rPr>
        <w:br/>
        <w:t xml:space="preserve">Development Environment – </w:t>
      </w:r>
      <w:proofErr w:type="spellStart"/>
      <w:r w:rsidRPr="00D43C8A">
        <w:rPr>
          <w:lang w:val="en-IN"/>
        </w:rPr>
        <w:t>Jupyter</w:t>
      </w:r>
      <w:proofErr w:type="spellEnd"/>
      <w:r w:rsidRPr="00D43C8A">
        <w:rPr>
          <w:lang w:val="en-IN"/>
        </w:rPr>
        <w:t xml:space="preserve"> Notebook / VS Code</w:t>
      </w:r>
      <w:r w:rsidRPr="00D43C8A">
        <w:rPr>
          <w:lang w:val="en-IN"/>
        </w:rPr>
        <w:br/>
        <w:t>Front-End Technologies – HTML, CSS, Bootstrap</w:t>
      </w:r>
    </w:p>
    <w:p w14:paraId="70972A6B" w14:textId="77777777" w:rsidR="00D43C8A" w:rsidRPr="00D43C8A" w:rsidRDefault="00D43C8A" w:rsidP="00D43C8A">
      <w:pPr>
        <w:rPr>
          <w:b/>
          <w:bCs/>
          <w:sz w:val="28"/>
          <w:szCs w:val="28"/>
          <w:lang w:val="en-IN"/>
        </w:rPr>
      </w:pPr>
      <w:r w:rsidRPr="00D43C8A">
        <w:rPr>
          <w:b/>
          <w:bCs/>
          <w:sz w:val="28"/>
          <w:szCs w:val="28"/>
          <w:lang w:val="en-IN"/>
        </w:rPr>
        <w:t>9. Deployment Architecture</w:t>
      </w:r>
    </w:p>
    <w:p w14:paraId="72434AFF" w14:textId="77777777" w:rsidR="00D43C8A" w:rsidRPr="00D43C8A" w:rsidRDefault="00D43C8A" w:rsidP="00D43C8A">
      <w:pPr>
        <w:rPr>
          <w:lang w:val="en-IN"/>
        </w:rPr>
      </w:pPr>
      <w:r w:rsidRPr="00D43C8A">
        <w:rPr>
          <w:lang w:val="en-IN"/>
        </w:rPr>
        <w:t>The application is deployed as a Flask-based web application that allows users to access the system through a web browser. The system requires minimal hardware resources and standard computing infrastructure.</w:t>
      </w:r>
    </w:p>
    <w:p w14:paraId="1AA109DB" w14:textId="77777777" w:rsidR="00D43C8A" w:rsidRPr="00D43C8A" w:rsidRDefault="00D43C8A" w:rsidP="00D43C8A">
      <w:pPr>
        <w:rPr>
          <w:b/>
          <w:bCs/>
          <w:sz w:val="28"/>
          <w:szCs w:val="28"/>
          <w:lang w:val="en-IN"/>
        </w:rPr>
      </w:pPr>
      <w:r w:rsidRPr="00D43C8A">
        <w:rPr>
          <w:b/>
          <w:bCs/>
          <w:sz w:val="28"/>
          <w:szCs w:val="28"/>
          <w:lang w:val="en-IN"/>
        </w:rPr>
        <w:t>10. Scalability Considerations</w:t>
      </w:r>
    </w:p>
    <w:p w14:paraId="2F03DBB8" w14:textId="77777777" w:rsidR="00D43C8A" w:rsidRPr="00D43C8A" w:rsidRDefault="00D43C8A" w:rsidP="00D43C8A">
      <w:pPr>
        <w:rPr>
          <w:lang w:val="en-IN"/>
        </w:rPr>
      </w:pPr>
      <w:r w:rsidRPr="00D43C8A">
        <w:rPr>
          <w:lang w:val="en-IN"/>
        </w:rPr>
        <w:t>The architecture supports future enhancements such as integration with wearable fitness devices, real-time health monitoring systems, mobile application development, and cloud-based analytics platforms.</w:t>
      </w:r>
    </w:p>
    <w:p w14:paraId="4210EE6C" w14:textId="77777777" w:rsidR="00D43C8A" w:rsidRPr="00D43C8A" w:rsidRDefault="00D43C8A" w:rsidP="00D43C8A">
      <w:pPr>
        <w:rPr>
          <w:b/>
          <w:bCs/>
          <w:sz w:val="28"/>
          <w:szCs w:val="28"/>
          <w:lang w:val="en-IN"/>
        </w:rPr>
      </w:pPr>
      <w:r w:rsidRPr="00D43C8A">
        <w:rPr>
          <w:b/>
          <w:bCs/>
          <w:sz w:val="28"/>
          <w:szCs w:val="28"/>
          <w:lang w:val="en-IN"/>
        </w:rPr>
        <w:t>11. Security and Privacy</w:t>
      </w:r>
    </w:p>
    <w:p w14:paraId="1E977124" w14:textId="77777777" w:rsidR="00D43C8A" w:rsidRPr="00D43C8A" w:rsidRDefault="00D43C8A" w:rsidP="00D43C8A">
      <w:pPr>
        <w:rPr>
          <w:lang w:val="en-IN"/>
        </w:rPr>
      </w:pPr>
      <w:r w:rsidRPr="00D43C8A">
        <w:rPr>
          <w:lang w:val="en-IN"/>
        </w:rPr>
        <w:t>The system ensures secure user authentication and protects stored data within the database. Only fitness-related information is processed, and no sensitive personal data is shared externally.</w:t>
      </w:r>
    </w:p>
    <w:p w14:paraId="675B0443" w14:textId="77777777" w:rsidR="00D43C8A" w:rsidRDefault="00D43C8A" w:rsidP="00D43C8A">
      <w:pPr>
        <w:rPr>
          <w:b/>
          <w:bCs/>
          <w:sz w:val="28"/>
          <w:szCs w:val="28"/>
          <w:lang w:val="en-IN"/>
        </w:rPr>
      </w:pPr>
    </w:p>
    <w:p w14:paraId="32DC25A1" w14:textId="73C4FE41" w:rsidR="00D43C8A" w:rsidRPr="00D43C8A" w:rsidRDefault="00D43C8A" w:rsidP="00D43C8A">
      <w:pPr>
        <w:rPr>
          <w:b/>
          <w:bCs/>
          <w:sz w:val="28"/>
          <w:szCs w:val="28"/>
          <w:lang w:val="en-IN"/>
        </w:rPr>
      </w:pPr>
      <w:r w:rsidRPr="00D43C8A">
        <w:rPr>
          <w:b/>
          <w:bCs/>
          <w:sz w:val="28"/>
          <w:szCs w:val="28"/>
          <w:lang w:val="en-IN"/>
        </w:rPr>
        <w:lastRenderedPageBreak/>
        <w:t>12. Conclusion</w:t>
      </w:r>
    </w:p>
    <w:p w14:paraId="429C6A21" w14:textId="77777777" w:rsidR="00D43C8A" w:rsidRPr="00D43C8A" w:rsidRDefault="00D43C8A" w:rsidP="00D43C8A">
      <w:pPr>
        <w:rPr>
          <w:lang w:val="en-IN"/>
        </w:rPr>
      </w:pPr>
      <w:r w:rsidRPr="00D43C8A">
        <w:rPr>
          <w:lang w:val="en-IN"/>
        </w:rPr>
        <w:t>This architecture provides a robust and extensible foundation for an intelligent machine learning-based fitness recommendation system. The design ensures accurate prediction, transparent interpretation of results, and practical deployment through a web-based platform.</w:t>
      </w:r>
    </w:p>
    <w:p w14:paraId="7C206228" w14:textId="0CD95D77" w:rsidR="0094619D" w:rsidRPr="00D43C8A" w:rsidRDefault="0094619D" w:rsidP="00D43C8A"/>
    <w:sectPr w:rsidR="0094619D" w:rsidRPr="00D43C8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5287D" w14:textId="77777777" w:rsidR="00C64DD3" w:rsidRDefault="00C64DD3">
      <w:pPr>
        <w:spacing w:line="240" w:lineRule="auto"/>
      </w:pPr>
      <w:r>
        <w:separator/>
      </w:r>
    </w:p>
  </w:endnote>
  <w:endnote w:type="continuationSeparator" w:id="0">
    <w:p w14:paraId="69DAA216" w14:textId="77777777" w:rsidR="00C64DD3" w:rsidRDefault="00C64D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50DC4B" w14:textId="77777777" w:rsidR="00C64DD3" w:rsidRDefault="00C64DD3">
      <w:pPr>
        <w:spacing w:after="0"/>
      </w:pPr>
      <w:r>
        <w:separator/>
      </w:r>
    </w:p>
  </w:footnote>
  <w:footnote w:type="continuationSeparator" w:id="0">
    <w:p w14:paraId="7CE0EC20" w14:textId="77777777" w:rsidR="00C64DD3" w:rsidRDefault="00C64DD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1187919"/>
    <w:multiLevelType w:val="multilevel"/>
    <w:tmpl w:val="5888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0B1249"/>
    <w:multiLevelType w:val="multilevel"/>
    <w:tmpl w:val="5888D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40563F"/>
    <w:multiLevelType w:val="multilevel"/>
    <w:tmpl w:val="D7461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8D71C3A"/>
    <w:multiLevelType w:val="multilevel"/>
    <w:tmpl w:val="025C06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2264169">
    <w:abstractNumId w:val="5"/>
  </w:num>
  <w:num w:numId="2" w16cid:durableId="41098917">
    <w:abstractNumId w:val="3"/>
  </w:num>
  <w:num w:numId="3" w16cid:durableId="1050616891">
    <w:abstractNumId w:val="2"/>
  </w:num>
  <w:num w:numId="4" w16cid:durableId="1727290033">
    <w:abstractNumId w:val="4"/>
  </w:num>
  <w:num w:numId="5" w16cid:durableId="208347806">
    <w:abstractNumId w:val="1"/>
  </w:num>
  <w:num w:numId="6" w16cid:durableId="472406572">
    <w:abstractNumId w:val="0"/>
  </w:num>
  <w:num w:numId="7" w16cid:durableId="1207065141">
    <w:abstractNumId w:val="8"/>
  </w:num>
  <w:num w:numId="8" w16cid:durableId="177013604">
    <w:abstractNumId w:val="7"/>
  </w:num>
  <w:num w:numId="9" w16cid:durableId="2011103382">
    <w:abstractNumId w:val="6"/>
  </w:num>
  <w:num w:numId="10" w16cid:durableId="15897337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F45"/>
    <w:rsid w:val="0029639D"/>
    <w:rsid w:val="00326F90"/>
    <w:rsid w:val="00346706"/>
    <w:rsid w:val="0037766C"/>
    <w:rsid w:val="0042128D"/>
    <w:rsid w:val="00442616"/>
    <w:rsid w:val="004D1465"/>
    <w:rsid w:val="007C022C"/>
    <w:rsid w:val="0094619D"/>
    <w:rsid w:val="009578A6"/>
    <w:rsid w:val="00A0732E"/>
    <w:rsid w:val="00A24D6F"/>
    <w:rsid w:val="00AA1D8D"/>
    <w:rsid w:val="00B47730"/>
    <w:rsid w:val="00C64DD3"/>
    <w:rsid w:val="00CB0664"/>
    <w:rsid w:val="00D32005"/>
    <w:rsid w:val="00D43C8A"/>
    <w:rsid w:val="00DB7881"/>
    <w:rsid w:val="00E01656"/>
    <w:rsid w:val="00EE7283"/>
    <w:rsid w:val="00FC693F"/>
    <w:rsid w:val="1CC22756"/>
    <w:rsid w:val="2F787CC5"/>
    <w:rsid w:val="3EBE014D"/>
    <w:rsid w:val="49AC0247"/>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FAA1C3"/>
  <w14:defaultImageDpi w14:val="300"/>
  <w15:docId w15:val="{35BB58EF-6EF1-410D-9D60-D20472251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1137</Words>
  <Characters>6484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python-docx</dc:creator>
  <dc:description>generated by python-docx</dc:description>
  <cp:lastModifiedBy>yaswanth y</cp:lastModifiedBy>
  <cp:revision>2</cp:revision>
  <cp:lastPrinted>2026-03-05T18:27:00Z</cp:lastPrinted>
  <dcterms:created xsi:type="dcterms:W3CDTF">2026-03-06T20:46:00Z</dcterms:created>
  <dcterms:modified xsi:type="dcterms:W3CDTF">2026-03-06T20:46:00Z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BB13B0E58A5A45EF99689D6C6F0FFE74_13</vt:lpwstr>
  </property>
</Properties>
</file>